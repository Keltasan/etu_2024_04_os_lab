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numPr>
          <w:ilvl w:val="0"/>
          <w:numId w:val="2"/>
        </w:numPr>
        <w:jc w:val="center"/>
        <w:rPr>
          <w:sz w:val="28"/>
          <w:szCs w:val="28"/>
        </w:rPr>
      </w:pPr>
      <w:r>
        <w:rPr>
          <w:sz w:val="28"/>
          <w:szCs w:val="28"/>
        </w:rPr>
        <w:t>МИНОБРНАУКИ РОССИИ</w:t>
      </w:r>
    </w:p>
    <w:p>
      <w:pPr>
        <w:pStyle w:val="8"/>
        <w:numPr>
          <w:ilvl w:val="0"/>
          <w:numId w:val="2"/>
        </w:numPr>
        <w:jc w:val="center"/>
        <w:rPr>
          <w:sz w:val="28"/>
          <w:szCs w:val="28"/>
        </w:rPr>
      </w:pPr>
      <w:r>
        <w:rPr>
          <w:sz w:val="28"/>
          <w:szCs w:val="28"/>
        </w:rPr>
        <w:t>САНКТ-ПЕТЕРБУРГСКИЙ ГОСУДАРСТВЕННЫЙ</w:t>
      </w:r>
    </w:p>
    <w:p>
      <w:pPr>
        <w:pStyle w:val="8"/>
        <w:numPr>
          <w:ilvl w:val="0"/>
          <w:numId w:val="2"/>
        </w:numPr>
        <w:jc w:val="center"/>
        <w:rPr>
          <w:sz w:val="28"/>
          <w:szCs w:val="28"/>
        </w:rPr>
      </w:pPr>
      <w:r>
        <w:rPr>
          <w:sz w:val="28"/>
          <w:szCs w:val="28"/>
        </w:rPr>
        <w:t>ЭЛЕКТРОТЕХНИЧЕСКИЙ УНИВЕРСИТЕТ</w:t>
      </w:r>
    </w:p>
    <w:p>
      <w:pPr>
        <w:pStyle w:val="8"/>
        <w:numPr>
          <w:ilvl w:val="0"/>
          <w:numId w:val="2"/>
        </w:numPr>
        <w:jc w:val="center"/>
        <w:rPr>
          <w:sz w:val="28"/>
          <w:szCs w:val="28"/>
        </w:rPr>
      </w:pPr>
      <w:r>
        <w:rPr>
          <w:sz w:val="28"/>
          <w:szCs w:val="28"/>
        </w:rPr>
        <w:t>«ЛЭТИ» ИМ. В.И. УЛЬЯНОВА (ЛЕНИНА)</w:t>
      </w:r>
    </w:p>
    <w:p>
      <w:pPr>
        <w:pStyle w:val="8"/>
        <w:numPr>
          <w:ilvl w:val="0"/>
          <w:numId w:val="2"/>
        </w:numPr>
        <w:jc w:val="center"/>
        <w:rPr>
          <w:sz w:val="28"/>
          <w:szCs w:val="28"/>
        </w:rPr>
      </w:pPr>
      <w:r>
        <w:rPr>
          <w:sz w:val="28"/>
          <w:szCs w:val="28"/>
        </w:rPr>
        <w:t>Кафедра Вычислительной техники</w:t>
      </w:r>
    </w:p>
    <w:p>
      <w:pPr>
        <w:pStyle w:val="8"/>
        <w:numPr>
          <w:ilvl w:val="0"/>
          <w:numId w:val="2"/>
        </w:numPr>
        <w:jc w:val="center"/>
        <w:rPr>
          <w:sz w:val="28"/>
          <w:szCs w:val="28"/>
        </w:rPr>
      </w:pPr>
    </w:p>
    <w:p>
      <w:pPr>
        <w:pStyle w:val="8"/>
        <w:numPr>
          <w:ilvl w:val="0"/>
          <w:numId w:val="2"/>
        </w:numPr>
        <w:jc w:val="center"/>
        <w:rPr>
          <w:sz w:val="28"/>
          <w:szCs w:val="28"/>
        </w:rPr>
      </w:pPr>
    </w:p>
    <w:p>
      <w:pPr>
        <w:pStyle w:val="8"/>
        <w:numPr>
          <w:ilvl w:val="0"/>
          <w:numId w:val="2"/>
        </w:numPr>
        <w:jc w:val="center"/>
        <w:rPr>
          <w:sz w:val="28"/>
          <w:szCs w:val="28"/>
        </w:rPr>
      </w:pPr>
    </w:p>
    <w:p>
      <w:pPr>
        <w:pStyle w:val="8"/>
        <w:numPr>
          <w:ilvl w:val="0"/>
          <w:numId w:val="2"/>
        </w:numPr>
        <w:jc w:val="center"/>
        <w:rPr>
          <w:sz w:val="28"/>
          <w:szCs w:val="28"/>
        </w:rPr>
      </w:pPr>
    </w:p>
    <w:p>
      <w:pPr>
        <w:pStyle w:val="8"/>
        <w:numPr>
          <w:ilvl w:val="0"/>
          <w:numId w:val="2"/>
        </w:numPr>
        <w:jc w:val="center"/>
        <w:rPr>
          <w:sz w:val="28"/>
          <w:szCs w:val="28"/>
        </w:rPr>
      </w:pPr>
    </w:p>
    <w:p>
      <w:pPr>
        <w:pStyle w:val="8"/>
        <w:numPr>
          <w:ilvl w:val="0"/>
          <w:numId w:val="2"/>
        </w:numPr>
        <w:jc w:val="center"/>
        <w:rPr>
          <w:sz w:val="28"/>
          <w:szCs w:val="28"/>
        </w:rPr>
      </w:pPr>
    </w:p>
    <w:p>
      <w:pPr>
        <w:pStyle w:val="8"/>
        <w:jc w:val="center"/>
        <w:rPr>
          <w:sz w:val="28"/>
          <w:szCs w:val="28"/>
        </w:rPr>
      </w:pPr>
      <w:r>
        <w:rPr>
          <w:sz w:val="28"/>
          <w:szCs w:val="28"/>
        </w:rPr>
        <w:t>ОТЧЁТ</w:t>
      </w:r>
    </w:p>
    <w:p>
      <w:pPr>
        <w:pStyle w:val="8"/>
        <w:jc w:val="center"/>
        <w:rPr>
          <w:sz w:val="28"/>
          <w:szCs w:val="28"/>
        </w:rPr>
      </w:pPr>
      <w:r>
        <w:rPr>
          <w:sz w:val="28"/>
          <w:szCs w:val="28"/>
        </w:rPr>
        <w:t>по лабораторной работе №1</w:t>
      </w:r>
    </w:p>
    <w:p>
      <w:pPr>
        <w:pStyle w:val="8"/>
        <w:numPr>
          <w:ilvl w:val="0"/>
          <w:numId w:val="2"/>
        </w:numPr>
        <w:jc w:val="center"/>
        <w:rPr>
          <w:sz w:val="28"/>
          <w:szCs w:val="28"/>
        </w:rPr>
      </w:pPr>
      <w:r>
        <w:rPr>
          <w:sz w:val="28"/>
          <w:szCs w:val="28"/>
        </w:rPr>
        <w:t>по дисциплине «Операционные системы»</w:t>
      </w:r>
    </w:p>
    <w:p>
      <w:pPr>
        <w:pStyle w:val="8"/>
        <w:numPr>
          <w:ilvl w:val="0"/>
          <w:numId w:val="2"/>
        </w:numPr>
        <w:jc w:val="center"/>
        <w:rPr>
          <w:sz w:val="28"/>
          <w:szCs w:val="28"/>
        </w:rPr>
      </w:pPr>
      <w:r>
        <w:rPr>
          <w:sz w:val="28"/>
          <w:szCs w:val="28"/>
        </w:rPr>
        <w:t>Тема: Управление файловой системой</w:t>
      </w:r>
    </w:p>
    <w:p>
      <w:pPr>
        <w:pStyle w:val="8"/>
        <w:jc w:val="center"/>
        <w:rPr>
          <w:sz w:val="28"/>
          <w:szCs w:val="28"/>
        </w:rPr>
      </w:pPr>
    </w:p>
    <w:p>
      <w:pPr>
        <w:pStyle w:val="8"/>
        <w:jc w:val="center"/>
        <w:rPr>
          <w:sz w:val="28"/>
          <w:szCs w:val="28"/>
        </w:rPr>
      </w:pPr>
    </w:p>
    <w:p>
      <w:pPr>
        <w:pStyle w:val="8"/>
        <w:jc w:val="center"/>
        <w:rPr>
          <w:sz w:val="28"/>
          <w:szCs w:val="28"/>
        </w:rPr>
      </w:pPr>
    </w:p>
    <w:p>
      <w:pPr>
        <w:pStyle w:val="8"/>
        <w:jc w:val="center"/>
        <w:rPr>
          <w:sz w:val="28"/>
          <w:szCs w:val="28"/>
        </w:rPr>
      </w:pPr>
    </w:p>
    <w:p>
      <w:pPr>
        <w:pStyle w:val="8"/>
        <w:jc w:val="center"/>
        <w:rPr>
          <w:sz w:val="28"/>
          <w:szCs w:val="28"/>
        </w:rPr>
      </w:pPr>
    </w:p>
    <w:p>
      <w:pPr>
        <w:pStyle w:val="8"/>
        <w:jc w:val="center"/>
        <w:rPr>
          <w:sz w:val="28"/>
          <w:szCs w:val="28"/>
        </w:rPr>
      </w:pPr>
    </w:p>
    <w:tbl>
      <w:tblPr>
        <w:tblStyle w:val="6"/>
        <w:tblW w:w="9638" w:type="dxa"/>
        <w:tblInd w:w="0" w:type="dxa"/>
        <w:tblLayout w:type="autofit"/>
        <w:tblCellMar>
          <w:top w:w="55" w:type="dxa"/>
          <w:left w:w="43" w:type="dxa"/>
          <w:bottom w:w="55" w:type="dxa"/>
          <w:right w:w="55" w:type="dxa"/>
        </w:tblCellMar>
      </w:tblPr>
      <w:tblGrid>
        <w:gridCol w:w="3212"/>
        <w:gridCol w:w="3213"/>
        <w:gridCol w:w="3213"/>
      </w:tblGrid>
      <w:tr>
        <w:tc>
          <w:tcPr>
            <w:tcW w:w="3212" w:type="dxa"/>
            <w:shd w:val="clear" w:color="auto" w:fill="auto"/>
          </w:tcPr>
          <w:p>
            <w:pPr>
              <w:pStyle w:val="10"/>
              <w:rPr>
                <w:rFonts w:hint="default"/>
                <w:sz w:val="28"/>
                <w:szCs w:val="28"/>
                <w:lang w:val="ru-RU"/>
              </w:rPr>
            </w:pPr>
            <w:r>
              <w:rPr>
                <w:sz w:val="28"/>
                <w:szCs w:val="28"/>
              </w:rPr>
              <w:t xml:space="preserve">Студент гр. </w:t>
            </w:r>
            <w:r>
              <w:rPr>
                <w:rFonts w:hint="default"/>
                <w:sz w:val="28"/>
                <w:szCs w:val="28"/>
                <w:lang w:val="ru-RU"/>
              </w:rPr>
              <w:t>2307</w:t>
            </w:r>
          </w:p>
        </w:tc>
        <w:tc>
          <w:tcPr>
            <w:tcW w:w="3213" w:type="dxa"/>
            <w:tcBorders>
              <w:bottom w:val="single" w:color="000000" w:sz="2" w:space="0"/>
              <w:insideH w:val="single" w:sz="2" w:space="0"/>
            </w:tcBorders>
            <w:shd w:val="clear" w:color="auto" w:fill="auto"/>
          </w:tcPr>
          <w:p>
            <w:pPr>
              <w:pStyle w:val="10"/>
              <w:rPr>
                <w:sz w:val="28"/>
                <w:szCs w:val="28"/>
              </w:rPr>
            </w:pPr>
          </w:p>
        </w:tc>
        <w:tc>
          <w:tcPr>
            <w:tcW w:w="3213" w:type="dxa"/>
            <w:shd w:val="clear" w:color="auto" w:fill="auto"/>
          </w:tcPr>
          <w:p>
            <w:pPr>
              <w:pStyle w:val="10"/>
              <w:rPr>
                <w:rFonts w:hint="default"/>
                <w:sz w:val="28"/>
                <w:szCs w:val="28"/>
                <w:lang w:val="ru-RU"/>
              </w:rPr>
            </w:pPr>
            <w:r>
              <w:rPr>
                <w:rFonts w:hint="default"/>
                <w:sz w:val="28"/>
                <w:szCs w:val="28"/>
                <w:lang w:val="ru-RU"/>
              </w:rPr>
              <w:t>Подберёзский А.Д.</w:t>
            </w:r>
          </w:p>
        </w:tc>
      </w:tr>
      <w:tr>
        <w:tblPrEx>
          <w:tblCellMar>
            <w:top w:w="55" w:type="dxa"/>
            <w:left w:w="43" w:type="dxa"/>
            <w:bottom w:w="55" w:type="dxa"/>
            <w:right w:w="55" w:type="dxa"/>
          </w:tblCellMar>
        </w:tblPrEx>
        <w:tc>
          <w:tcPr>
            <w:tcW w:w="3212" w:type="dxa"/>
            <w:shd w:val="clear" w:color="auto" w:fill="auto"/>
          </w:tcPr>
          <w:p>
            <w:pPr>
              <w:pStyle w:val="10"/>
              <w:rPr>
                <w:sz w:val="28"/>
                <w:szCs w:val="28"/>
              </w:rPr>
            </w:pPr>
            <w:r>
              <w:rPr>
                <w:sz w:val="28"/>
                <w:szCs w:val="28"/>
              </w:rPr>
              <w:t>Преподаватель</w:t>
            </w:r>
          </w:p>
        </w:tc>
        <w:tc>
          <w:tcPr>
            <w:tcW w:w="3213" w:type="dxa"/>
            <w:tcBorders>
              <w:top w:val="single" w:color="000000" w:sz="2" w:space="0"/>
              <w:bottom w:val="single" w:color="000000" w:sz="2" w:space="0"/>
              <w:insideH w:val="single" w:sz="2" w:space="0"/>
            </w:tcBorders>
            <w:shd w:val="clear" w:color="auto" w:fill="auto"/>
          </w:tcPr>
          <w:p>
            <w:pPr>
              <w:pStyle w:val="10"/>
              <w:rPr>
                <w:sz w:val="28"/>
                <w:szCs w:val="28"/>
              </w:rPr>
            </w:pPr>
          </w:p>
        </w:tc>
        <w:tc>
          <w:tcPr>
            <w:tcW w:w="3213" w:type="dxa"/>
            <w:shd w:val="clear" w:color="auto" w:fill="auto"/>
          </w:tcPr>
          <w:p>
            <w:pPr>
              <w:pStyle w:val="10"/>
              <w:rPr>
                <w:sz w:val="28"/>
                <w:szCs w:val="28"/>
              </w:rPr>
            </w:pPr>
            <w:r>
              <w:rPr>
                <w:sz w:val="28"/>
                <w:szCs w:val="28"/>
              </w:rPr>
              <w:t>Тимофеев А.В.</w:t>
            </w:r>
          </w:p>
        </w:tc>
      </w:tr>
    </w:tbl>
    <w:p>
      <w:pPr>
        <w:pStyle w:val="8"/>
        <w:jc w:val="center"/>
        <w:rPr>
          <w:sz w:val="28"/>
          <w:szCs w:val="28"/>
        </w:rPr>
      </w:pPr>
    </w:p>
    <w:p>
      <w:pPr>
        <w:pStyle w:val="8"/>
        <w:jc w:val="center"/>
        <w:rPr>
          <w:sz w:val="28"/>
          <w:szCs w:val="28"/>
        </w:rPr>
      </w:pPr>
    </w:p>
    <w:p>
      <w:pPr>
        <w:pStyle w:val="8"/>
        <w:jc w:val="center"/>
        <w:rPr>
          <w:sz w:val="28"/>
          <w:szCs w:val="28"/>
        </w:rPr>
      </w:pPr>
    </w:p>
    <w:p>
      <w:pPr>
        <w:rPr>
          <w:sz w:val="28"/>
          <w:szCs w:val="28"/>
        </w:rPr>
      </w:pPr>
    </w:p>
    <w:p>
      <w:pPr>
        <w:rPr>
          <w:sz w:val="28"/>
          <w:szCs w:val="28"/>
        </w:rPr>
      </w:pPr>
    </w:p>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Санкт-Петербург</w:t>
      </w:r>
    </w:p>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2024</w:t>
      </w:r>
    </w:p>
    <w:p>
      <w:pPr>
        <w:pStyle w:val="2"/>
        <w:numPr>
          <w:ilvl w:val="0"/>
          <w:numId w:val="3"/>
        </w:numPr>
      </w:pPr>
      <w:bookmarkStart w:id="0" w:name="_Toc84214820"/>
      <w:r>
        <w:t>1. Введение</w:t>
      </w:r>
      <w:bookmarkEnd w:id="0"/>
    </w:p>
    <w:p>
      <w:pPr>
        <w:pStyle w:val="8"/>
      </w:pPr>
      <w:r>
        <w:tab/>
      </w:r>
      <w:r>
        <w:t>Тема работы: Управление файловой системой.</w:t>
      </w:r>
    </w:p>
    <w:p>
      <w:pPr>
        <w:pStyle w:val="8"/>
      </w:pPr>
      <w:r>
        <w:tab/>
      </w:r>
      <w:r>
        <w:t xml:space="preserve">Цель работы: Исследование управления файловой системой с помощью </w:t>
      </w:r>
      <w:r>
        <w:rPr>
          <w:lang w:val="en-US"/>
        </w:rPr>
        <w:t>Win</w:t>
      </w:r>
      <w:r>
        <w:t xml:space="preserve">32 </w:t>
      </w:r>
      <w:r>
        <w:rPr>
          <w:lang w:val="en-US"/>
        </w:rPr>
        <w:t>API</w:t>
      </w:r>
      <w:r>
        <w:t>.</w:t>
      </w:r>
    </w:p>
    <w:p>
      <w:pPr>
        <w:pStyle w:val="8"/>
        <w:ind w:firstLine="720"/>
      </w:pPr>
      <w:r>
        <w:t>Указания к выполнению</w:t>
      </w:r>
    </w:p>
    <w:p>
      <w:pPr>
        <w:pStyle w:val="8"/>
        <w:ind w:firstLine="720"/>
      </w:pPr>
      <w:r>
        <w:t>Задание 1.1. Управление дисками, каталогами и файлами.</w:t>
      </w:r>
    </w:p>
    <w:p>
      <w:pPr>
        <w:pStyle w:val="8"/>
        <w:ind w:firstLine="720"/>
      </w:pPr>
      <w:r>
        <w:t>1. Создайте консольное приложение с меню (каждая выполняемая функция и/или операция должна быть доступна по отдельному пункту меню), которое выполняет:</w:t>
      </w:r>
    </w:p>
    <w:p>
      <w:pPr>
        <w:pStyle w:val="8"/>
        <w:ind w:firstLine="720"/>
        <w:rPr>
          <w:lang w:val="en-US"/>
        </w:rPr>
      </w:pPr>
      <w:r>
        <w:rPr>
          <w:rFonts w:ascii="Symbol" w:hAnsi="Symbol" w:eastAsia="Symbol" w:cs="Symbol"/>
        </w:rPr>
        <w:t></w:t>
      </w:r>
      <w:r>
        <w:rPr>
          <w:lang w:val="en-US"/>
        </w:rPr>
        <w:t xml:space="preserve"> </w:t>
      </w:r>
      <w:r>
        <w:t>вывод</w:t>
      </w:r>
      <w:r>
        <w:rPr>
          <w:lang w:val="en-US"/>
        </w:rPr>
        <w:t xml:space="preserve"> </w:t>
      </w:r>
      <w:r>
        <w:t>списка</w:t>
      </w:r>
      <w:r>
        <w:rPr>
          <w:lang w:val="en-US"/>
        </w:rPr>
        <w:t xml:space="preserve"> </w:t>
      </w:r>
      <w:r>
        <w:t>дисков</w:t>
      </w:r>
      <w:r>
        <w:rPr>
          <w:lang w:val="en-US"/>
        </w:rPr>
        <w:t xml:space="preserve"> (</w:t>
      </w:r>
      <w:r>
        <w:t>функции</w:t>
      </w:r>
      <w:r>
        <w:rPr>
          <w:lang w:val="en-US"/>
        </w:rPr>
        <w:t xml:space="preserve"> Win32 API – GetLogicalDrives, GetLogicalDriveStrings);</w:t>
      </w:r>
    </w:p>
    <w:p>
      <w:pPr>
        <w:pStyle w:val="8"/>
        <w:ind w:firstLine="720"/>
      </w:pPr>
      <w:r>
        <w:rPr>
          <w:rFonts w:ascii="Symbol" w:hAnsi="Symbol" w:eastAsia="Symbol" w:cs="Symbol"/>
        </w:rPr>
        <w:t></w:t>
      </w:r>
      <w:r>
        <w:t xml:space="preserve"> для одного из выбранных дисков вывод информации о диске и размер свободного пространства (функции </w:t>
      </w:r>
      <w:r>
        <w:rPr>
          <w:lang w:val="en-US"/>
        </w:rPr>
        <w:t>Win</w:t>
      </w:r>
      <w:r>
        <w:t xml:space="preserve">32 </w:t>
      </w:r>
      <w:r>
        <w:rPr>
          <w:lang w:val="en-US"/>
        </w:rPr>
        <w:t>API</w:t>
      </w:r>
      <w:r>
        <w:t xml:space="preserve"> – </w:t>
      </w:r>
      <w:r>
        <w:rPr>
          <w:lang w:val="en-US"/>
        </w:rPr>
        <w:t>GetDriveType</w:t>
      </w:r>
      <w:r>
        <w:t xml:space="preserve">, </w:t>
      </w:r>
      <w:r>
        <w:rPr>
          <w:lang w:val="en-US"/>
        </w:rPr>
        <w:t>GetVolumeInformation</w:t>
      </w:r>
      <w:r>
        <w:t xml:space="preserve">, </w:t>
      </w:r>
      <w:r>
        <w:rPr>
          <w:lang w:val="en-US"/>
        </w:rPr>
        <w:t>GetDiskFreeSpace</w:t>
      </w:r>
      <w:r>
        <w:t>);</w:t>
      </w:r>
    </w:p>
    <w:p>
      <w:pPr>
        <w:pStyle w:val="8"/>
        <w:ind w:firstLine="720"/>
      </w:pPr>
      <w:r>
        <w:rPr>
          <w:rFonts w:ascii="Symbol" w:hAnsi="Symbol" w:eastAsia="Symbol" w:cs="Symbol"/>
        </w:rPr>
        <w:t></w:t>
      </w:r>
      <w:r>
        <w:t xml:space="preserve"> создание и удаление заданных каталогов (функции </w:t>
      </w:r>
      <w:r>
        <w:rPr>
          <w:lang w:val="en-US"/>
        </w:rPr>
        <w:t>Win</w:t>
      </w:r>
      <w:r>
        <w:t xml:space="preserve">32 </w:t>
      </w:r>
      <w:r>
        <w:rPr>
          <w:lang w:val="en-US"/>
        </w:rPr>
        <w:t>API</w:t>
      </w:r>
      <w:r>
        <w:t xml:space="preserve"> – </w:t>
      </w:r>
      <w:r>
        <w:rPr>
          <w:lang w:val="en-US"/>
        </w:rPr>
        <w:t>CreateDirectory</w:t>
      </w:r>
      <w:r>
        <w:t xml:space="preserve">, </w:t>
      </w:r>
      <w:r>
        <w:rPr>
          <w:lang w:val="en-US"/>
        </w:rPr>
        <w:t>RemoveDirectory</w:t>
      </w:r>
      <w:r>
        <w:t>);</w:t>
      </w:r>
    </w:p>
    <w:p>
      <w:pPr>
        <w:pStyle w:val="8"/>
        <w:ind w:firstLine="720"/>
      </w:pPr>
      <w:r>
        <w:rPr>
          <w:rFonts w:ascii="Symbol" w:hAnsi="Symbol" w:eastAsia="Symbol" w:cs="Symbol"/>
        </w:rPr>
        <w:t></w:t>
      </w:r>
      <w:r>
        <w:t xml:space="preserve"> создание файлов в новых каталогах (функция </w:t>
      </w:r>
      <w:r>
        <w:rPr>
          <w:lang w:val="en-US"/>
        </w:rPr>
        <w:t>Win</w:t>
      </w:r>
      <w:r>
        <w:t xml:space="preserve">32 </w:t>
      </w:r>
      <w:r>
        <w:rPr>
          <w:lang w:val="en-US"/>
        </w:rPr>
        <w:t>API</w:t>
      </w:r>
      <w:r>
        <w:t xml:space="preserve"> – </w:t>
      </w:r>
      <w:r>
        <w:rPr>
          <w:lang w:val="en-US"/>
        </w:rPr>
        <w:t>CreateFile</w:t>
      </w:r>
      <w:r>
        <w:t>);</w:t>
      </w:r>
    </w:p>
    <w:p>
      <w:pPr>
        <w:pStyle w:val="8"/>
        <w:ind w:firstLine="720"/>
      </w:pPr>
      <w:r>
        <w:rPr>
          <w:rFonts w:ascii="Symbol" w:hAnsi="Symbol" w:eastAsia="Symbol" w:cs="Symbol"/>
        </w:rPr>
        <w:t></w:t>
      </w:r>
      <w:r>
        <w:t xml:space="preserve"> копирование и перемещение файлов между каталогами с возможностью выявления попытки работы с файлами, имеющими совпадающие имена (функции </w:t>
      </w:r>
      <w:r>
        <w:rPr>
          <w:lang w:val="en-US"/>
        </w:rPr>
        <w:t>Win</w:t>
      </w:r>
      <w:r>
        <w:t xml:space="preserve">32 </w:t>
      </w:r>
      <w:r>
        <w:rPr>
          <w:lang w:val="en-US"/>
        </w:rPr>
        <w:t>API</w:t>
      </w:r>
      <w:r>
        <w:t xml:space="preserve"> – </w:t>
      </w:r>
      <w:r>
        <w:rPr>
          <w:lang w:val="en-US"/>
        </w:rPr>
        <w:t>CopyFile</w:t>
      </w:r>
      <w:r>
        <w:t xml:space="preserve">, </w:t>
      </w:r>
      <w:r>
        <w:rPr>
          <w:lang w:val="en-US"/>
        </w:rPr>
        <w:t>MoveFile</w:t>
      </w:r>
      <w:r>
        <w:t xml:space="preserve">, </w:t>
      </w:r>
      <w:r>
        <w:rPr>
          <w:lang w:val="en-US"/>
        </w:rPr>
        <w:t>MoveFileEx</w:t>
      </w:r>
      <w:r>
        <w:t>);</w:t>
      </w:r>
    </w:p>
    <w:p>
      <w:pPr>
        <w:pStyle w:val="8"/>
        <w:ind w:firstLine="720"/>
      </w:pPr>
      <w:r>
        <w:rPr>
          <w:rFonts w:ascii="Symbol" w:hAnsi="Symbol" w:eastAsia="Symbol" w:cs="Symbol"/>
        </w:rPr>
        <w:t></w:t>
      </w:r>
      <w:r>
        <w:t xml:space="preserve"> анализ и изменение атрибутов файлов (функции </w:t>
      </w:r>
      <w:r>
        <w:rPr>
          <w:lang w:val="en-US"/>
        </w:rPr>
        <w:t>Win</w:t>
      </w:r>
      <w:r>
        <w:t xml:space="preserve">32 </w:t>
      </w:r>
      <w:r>
        <w:rPr>
          <w:lang w:val="en-US"/>
        </w:rPr>
        <w:t>API</w:t>
      </w:r>
      <w:r>
        <w:t xml:space="preserve"> – </w:t>
      </w:r>
      <w:r>
        <w:rPr>
          <w:lang w:val="en-US"/>
        </w:rPr>
        <w:t>GetFileAttributes</w:t>
      </w:r>
      <w:r>
        <w:t xml:space="preserve">, </w:t>
      </w:r>
      <w:r>
        <w:rPr>
          <w:lang w:val="en-US"/>
        </w:rPr>
        <w:t>SetFileAttributes</w:t>
      </w:r>
      <w:r>
        <w:t xml:space="preserve">, </w:t>
      </w:r>
      <w:r>
        <w:rPr>
          <w:lang w:val="en-US"/>
        </w:rPr>
        <w:t>GetFileInformationByHandle</w:t>
      </w:r>
      <w:r>
        <w:t xml:space="preserve">, </w:t>
      </w:r>
      <w:r>
        <w:rPr>
          <w:lang w:val="en-US"/>
        </w:rPr>
        <w:t>GetFileTime</w:t>
      </w:r>
      <w:r>
        <w:t xml:space="preserve">, </w:t>
      </w:r>
      <w:r>
        <w:rPr>
          <w:lang w:val="en-US"/>
        </w:rPr>
        <w:t>SetFileTime</w:t>
      </w:r>
      <w:r>
        <w:t>).</w:t>
      </w:r>
    </w:p>
    <w:p>
      <w:pPr>
        <w:pStyle w:val="8"/>
        <w:ind w:firstLine="720"/>
      </w:pPr>
      <w:r>
        <w:t>2. Запустите приложение и проверьте его работоспособность на нескольких наборах вводимых данных. Запротоколируйте результаты в отчёт. Дайте свои комментарии в отчёте относительно выполнения функций Win32 API.</w:t>
      </w:r>
    </w:p>
    <w:p>
      <w:pPr>
        <w:pStyle w:val="8"/>
        <w:ind w:firstLine="720"/>
      </w:pPr>
      <w:r>
        <w:t>3. Подготовьте итоговый отчёт с развернутыми выводами по заданию.</w:t>
      </w:r>
    </w:p>
    <w:p>
      <w:pPr>
        <w:pStyle w:val="8"/>
        <w:ind w:firstLine="720"/>
      </w:pPr>
      <w:r>
        <w:t>Задание 1.2. Копирование файла с помощью операций перекрывающегося ввода-вывода. Приложение должно копировать существующий файл в новый файл, «одновременно» выполняя n перекрывающихся операций ввода-вывода (механизм APC) блоками данных кратными размеру кластера. Указания к выполнению.</w:t>
      </w:r>
    </w:p>
    <w:p>
      <w:pPr>
        <w:pStyle w:val="8"/>
        <w:ind w:firstLine="720"/>
      </w:pPr>
      <w:r>
        <w:t>1. Создайте консольное приложение, которое выполняет:</w:t>
      </w:r>
    </w:p>
    <w:p>
      <w:pPr>
        <w:pStyle w:val="8"/>
        <w:ind w:firstLine="720"/>
      </w:pPr>
      <w:r>
        <w:rPr>
          <w:rFonts w:ascii="Symbol" w:hAnsi="Symbol" w:eastAsia="Symbol" w:cs="Symbol"/>
        </w:rPr>
        <w:t></w:t>
      </w:r>
      <w:r>
        <w:t xml:space="preserve"> открытие/создание файлов (функция Win32 API – CreateFile, обязательно использовать флаги FILE_FLAG_NO_BUFFERING и FILE_FLAG_OVERLAPPED);</w:t>
      </w:r>
    </w:p>
    <w:p>
      <w:pPr>
        <w:pStyle w:val="8"/>
        <w:ind w:firstLine="720"/>
      </w:pPr>
      <w:r>
        <w:rPr>
          <w:rFonts w:ascii="Symbol" w:hAnsi="Symbol" w:eastAsia="Symbol" w:cs="Symbol"/>
        </w:rPr>
        <w:t></w:t>
      </w:r>
      <w:r>
        <w:t xml:space="preserve"> файловый ввод-вывод (функции Win32 API – ReadFileEx, WriteFileEx) блоками кратными размеру кластера;</w:t>
      </w:r>
    </w:p>
    <w:p>
      <w:pPr>
        <w:pStyle w:val="8"/>
        <w:ind w:firstLine="720"/>
      </w:pPr>
      <w:r>
        <w:rPr>
          <w:rFonts w:ascii="Symbol" w:hAnsi="Symbol" w:eastAsia="Symbol" w:cs="Symbol"/>
        </w:rPr>
        <w:t></w:t>
      </w:r>
      <w:r>
        <w:t xml:space="preserve"> ожидание срабатывания вызова функции завершения (функция Win32 API – SleepEx);</w:t>
      </w:r>
    </w:p>
    <w:p>
      <w:pPr>
        <w:pStyle w:val="8"/>
        <w:ind w:firstLine="720"/>
      </w:pPr>
      <w:r>
        <w:rPr>
          <w:rFonts w:ascii="Symbol" w:hAnsi="Symbol" w:eastAsia="Symbol" w:cs="Symbol"/>
        </w:rPr>
        <w:t></w:t>
      </w:r>
      <w:r>
        <w:t xml:space="preserve"> измерение продолжительности выполнения операции копирования файла (функция Win32 API – TimeGetTime).</w:t>
      </w:r>
    </w:p>
    <w:p>
      <w:pPr>
        <w:pStyle w:val="8"/>
        <w:ind w:firstLine="720"/>
      </w:pPr>
      <w:r>
        <w:t>2. Запустите приложение и проверьте его работоспособность на копировании файлов разного размера для ситуации с перекрывающимся выполнением одной операции ввода и одной операции вывода (для сравнения файлов используйте консольную команду FC). Выполните эксперимент для разного размера копируемых блоков, постройте график зависимости скорости копирования от размера блока данных. Определите оптимальный размер блока данных, при котором скорость копирования наибольшая. Запротоколируйте результаты в отчёт. Дайте свои комментарии в отчете относительно выполнения функций Win32 API.</w:t>
      </w:r>
    </w:p>
    <w:p>
      <w:pPr>
        <w:pStyle w:val="8"/>
        <w:ind w:firstLine="720"/>
      </w:pPr>
      <w:r>
        <w:t>3. Произведите замеры времени выполнения приложения для разного числа перекрывающихся операций ввода и вывода (1, 2, 4, 8, 12, 16), не забывая проверять работоспособность приложения (консольная команда FC). По результатам измерений постройте график зависимости и определите число перекрывающихся операций ввода и вывода, при котором достигается наибольшая скорость копирования файла. Запротоколируйте результаты в отчёт.</w:t>
      </w:r>
    </w:p>
    <w:p>
      <w:pPr>
        <w:pStyle w:val="8"/>
      </w:pPr>
    </w:p>
    <w:p>
      <w:pPr>
        <w:pStyle w:val="8"/>
      </w:pPr>
      <w:r>
        <w:br w:type="page"/>
      </w:r>
    </w:p>
    <w:p>
      <w:pPr>
        <w:pStyle w:val="2"/>
        <w:numPr>
          <w:ilvl w:val="0"/>
          <w:numId w:val="4"/>
        </w:numPr>
      </w:pPr>
      <w:bookmarkStart w:id="1" w:name="_Toc84214821"/>
      <w:r>
        <w:t>2. Управление дисками, каталогами и файлами</w:t>
      </w:r>
      <w:bookmarkEnd w:id="1"/>
    </w:p>
    <w:p>
      <w:pPr>
        <w:pStyle w:val="4"/>
        <w:numPr>
          <w:ilvl w:val="1"/>
          <w:numId w:val="4"/>
        </w:numPr>
        <w:rPr>
          <w:lang w:val="en-US"/>
        </w:rPr>
      </w:pPr>
      <w:bookmarkStart w:id="2" w:name="_Toc84214822"/>
      <w:r>
        <w:rPr>
          <w:lang w:val="en-US"/>
        </w:rPr>
        <w:t xml:space="preserve">2.1. </w:t>
      </w:r>
      <w:r>
        <w:t>Вывод списка дисков</w:t>
      </w:r>
      <w:bookmarkEnd w:id="2"/>
    </w:p>
    <w:p>
      <w:pPr>
        <w:pStyle w:val="8"/>
        <w:ind w:firstLine="720"/>
      </w:pPr>
      <w:r>
        <w:t>Реализация вывода списка дисков с помощью функци</w:t>
      </w:r>
      <w:r>
        <w:rPr>
          <w:rFonts w:hint="default"/>
          <w:lang w:val="ru-RU"/>
        </w:rPr>
        <w:t>и</w:t>
      </w:r>
      <w:r>
        <w:t xml:space="preserve"> </w:t>
      </w:r>
      <w:r>
        <w:rPr>
          <w:lang w:val="en-US"/>
        </w:rPr>
        <w:t>Get</w:t>
      </w:r>
      <w:r>
        <w:rPr>
          <w:rFonts w:hint="default"/>
          <w:lang w:val="en-US"/>
        </w:rPr>
        <w:t>DList</w:t>
      </w:r>
      <w:r>
        <w:t>();</w:t>
      </w:r>
    </w:p>
    <w:p>
      <w:pPr>
        <w:pStyle w:val="8"/>
        <w:ind w:firstLine="720"/>
      </w:pPr>
    </w:p>
    <w:p>
      <w:pPr>
        <w:pStyle w:val="8"/>
        <w:keepNext/>
        <w:jc w:val="center"/>
      </w:pPr>
      <w:r>
        <w:drawing>
          <wp:inline distT="0" distB="0" distL="114300" distR="114300">
            <wp:extent cx="5649595" cy="3167380"/>
            <wp:effectExtent l="0" t="0" r="8255" b="13970"/>
            <wp:docPr id="2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
                    <pic:cNvPicPr>
                      <a:picLocks noChangeAspect="1"/>
                    </pic:cNvPicPr>
                  </pic:nvPicPr>
                  <pic:blipFill>
                    <a:blip r:embed="rId4"/>
                    <a:stretch>
                      <a:fillRect/>
                    </a:stretch>
                  </pic:blipFill>
                  <pic:spPr>
                    <a:xfrm>
                      <a:off x="0" y="0"/>
                      <a:ext cx="5649595" cy="3167380"/>
                    </a:xfrm>
                    <a:prstGeom prst="rect">
                      <a:avLst/>
                    </a:prstGeom>
                    <a:noFill/>
                    <a:ln>
                      <a:noFill/>
                    </a:ln>
                  </pic:spPr>
                </pic:pic>
              </a:graphicData>
            </a:graphic>
          </wp:inline>
        </w:drawing>
      </w:r>
    </w:p>
    <w:p>
      <w:pPr>
        <w:pStyle w:val="7"/>
        <w:jc w:val="center"/>
      </w:pPr>
      <w:r>
        <w:t xml:space="preserve">Рисунок </w:t>
      </w:r>
      <w:r>
        <w:fldChar w:fldCharType="begin"/>
      </w:r>
      <w:r>
        <w:instrText xml:space="preserve">SEQ Рисунок \* ARABIC</w:instrText>
      </w:r>
      <w:r>
        <w:fldChar w:fldCharType="separate"/>
      </w:r>
      <w:r>
        <w:t>1</w:t>
      </w:r>
      <w:r>
        <w:fldChar w:fldCharType="end"/>
      </w:r>
      <w:r>
        <w:t>: Вывод списка дисков</w:t>
      </w:r>
    </w:p>
    <w:p>
      <w:pPr>
        <w:pStyle w:val="8"/>
      </w:pPr>
    </w:p>
    <w:p>
      <w:pPr>
        <w:pStyle w:val="8"/>
      </w:pPr>
      <w:r>
        <w:br w:type="page"/>
      </w:r>
    </w:p>
    <w:p>
      <w:pPr>
        <w:pStyle w:val="4"/>
        <w:numPr>
          <w:ilvl w:val="1"/>
          <w:numId w:val="4"/>
        </w:numPr>
      </w:pPr>
      <w:bookmarkStart w:id="3" w:name="_Toc84214823"/>
      <w:r>
        <w:t>2.2. Вывод информации о диске и размер свободного пространства</w:t>
      </w:r>
      <w:bookmarkEnd w:id="3"/>
    </w:p>
    <w:p>
      <w:pPr>
        <w:pStyle w:val="8"/>
        <w:keepNext/>
        <w:ind w:firstLine="720"/>
      </w:pPr>
      <w:r>
        <w:t xml:space="preserve">Вывод основной информации о дисках (в том числе свободное пространство, их системные данные и их системные флаги) с использованием функций </w:t>
      </w:r>
      <w:r>
        <w:rPr>
          <w:lang w:val="en-US"/>
        </w:rPr>
        <w:t>GetD</w:t>
      </w:r>
      <w:r>
        <w:rPr>
          <w:rFonts w:hint="default"/>
          <w:lang w:val="en-US"/>
        </w:rPr>
        <w:t>rive</w:t>
      </w:r>
      <w:r>
        <w:rPr>
          <w:lang w:val="en-US"/>
        </w:rPr>
        <w:t>Type</w:t>
      </w:r>
      <w:r>
        <w:t xml:space="preserve">(), </w:t>
      </w:r>
      <w:r>
        <w:rPr>
          <w:lang w:val="en-US"/>
        </w:rPr>
        <w:t>GetV</w:t>
      </w:r>
      <w:r>
        <w:rPr>
          <w:rFonts w:hint="default"/>
          <w:lang w:val="en-US"/>
        </w:rPr>
        <w:t>olume</w:t>
      </w:r>
      <w:r>
        <w:rPr>
          <w:lang w:val="en-US"/>
        </w:rPr>
        <w:t>Info</w:t>
      </w:r>
      <w:r>
        <w:rPr>
          <w:rFonts w:hint="default"/>
          <w:lang w:val="en-US"/>
        </w:rPr>
        <w:t>rmation</w:t>
      </w:r>
      <w:r>
        <w:t>() и</w:t>
      </w:r>
      <w:r>
        <w:rPr>
          <w:rFonts w:hint="default"/>
          <w:lang w:val="ru-RU"/>
        </w:rPr>
        <w:t xml:space="preserve"> </w:t>
      </w:r>
      <w:r>
        <w:rPr>
          <w:lang w:val="en-US"/>
        </w:rPr>
        <w:t>GetD</w:t>
      </w:r>
      <w:r>
        <w:rPr>
          <w:rFonts w:hint="default"/>
          <w:lang w:val="en-US"/>
        </w:rPr>
        <w:t>iskFree</w:t>
      </w:r>
      <w:r>
        <w:rPr>
          <w:lang w:val="en-US"/>
        </w:rPr>
        <w:t>Space</w:t>
      </w:r>
      <w:r>
        <w:t>().</w:t>
      </w:r>
    </w:p>
    <w:p>
      <w:pPr>
        <w:pStyle w:val="8"/>
        <w:keepNext/>
      </w:pPr>
    </w:p>
    <w:p>
      <w:pPr>
        <w:pStyle w:val="8"/>
        <w:keepNext/>
        <w:jc w:val="center"/>
      </w:pPr>
      <w:r>
        <w:drawing>
          <wp:inline distT="0" distB="0" distL="114300" distR="114300">
            <wp:extent cx="6015990" cy="3340100"/>
            <wp:effectExtent l="0" t="0" r="3810" b="12700"/>
            <wp:docPr id="2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
                    <pic:cNvPicPr>
                      <a:picLocks noChangeAspect="1"/>
                    </pic:cNvPicPr>
                  </pic:nvPicPr>
                  <pic:blipFill>
                    <a:blip r:embed="rId5"/>
                    <a:stretch>
                      <a:fillRect/>
                    </a:stretch>
                  </pic:blipFill>
                  <pic:spPr>
                    <a:xfrm>
                      <a:off x="0" y="0"/>
                      <a:ext cx="6015990" cy="3340100"/>
                    </a:xfrm>
                    <a:prstGeom prst="rect">
                      <a:avLst/>
                    </a:prstGeom>
                    <a:noFill/>
                    <a:ln>
                      <a:noFill/>
                    </a:ln>
                  </pic:spPr>
                </pic:pic>
              </a:graphicData>
            </a:graphic>
          </wp:inline>
        </w:drawing>
      </w:r>
    </w:p>
    <w:p>
      <w:pPr>
        <w:pStyle w:val="7"/>
        <w:jc w:val="center"/>
      </w:pPr>
      <w:r>
        <w:t xml:space="preserve">Рисунок </w:t>
      </w:r>
      <w:r>
        <w:fldChar w:fldCharType="begin"/>
      </w:r>
      <w:r>
        <w:instrText xml:space="preserve">SEQ Рисунок \* ARABIC</w:instrText>
      </w:r>
      <w:r>
        <w:fldChar w:fldCharType="separate"/>
      </w:r>
      <w:r>
        <w:t>2</w:t>
      </w:r>
      <w:r>
        <w:fldChar w:fldCharType="end"/>
      </w:r>
      <w:r>
        <w:t>: Вывод типа диска</w:t>
      </w:r>
    </w:p>
    <w:p>
      <w:pPr>
        <w:pStyle w:val="8"/>
      </w:pPr>
    </w:p>
    <w:p>
      <w:pPr>
        <w:pStyle w:val="8"/>
        <w:keepNext/>
        <w:jc w:val="center"/>
      </w:pPr>
      <w:r>
        <w:drawing>
          <wp:inline distT="0" distB="0" distL="114300" distR="114300">
            <wp:extent cx="5266690" cy="4971415"/>
            <wp:effectExtent l="0" t="0" r="10160" b="635"/>
            <wp:docPr id="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1"/>
                    <pic:cNvPicPr>
                      <a:picLocks noChangeAspect="1"/>
                    </pic:cNvPicPr>
                  </pic:nvPicPr>
                  <pic:blipFill>
                    <a:blip r:embed="rId6"/>
                    <a:stretch>
                      <a:fillRect/>
                    </a:stretch>
                  </pic:blipFill>
                  <pic:spPr>
                    <a:xfrm>
                      <a:off x="0" y="0"/>
                      <a:ext cx="5266690" cy="4971415"/>
                    </a:xfrm>
                    <a:prstGeom prst="rect">
                      <a:avLst/>
                    </a:prstGeom>
                    <a:noFill/>
                    <a:ln>
                      <a:noFill/>
                    </a:ln>
                  </pic:spPr>
                </pic:pic>
              </a:graphicData>
            </a:graphic>
          </wp:inline>
        </w:drawing>
      </w:r>
      <w:bookmarkStart w:id="10" w:name="_GoBack"/>
      <w:bookmarkEnd w:id="10"/>
    </w:p>
    <w:p>
      <w:pPr>
        <w:pStyle w:val="7"/>
        <w:jc w:val="center"/>
      </w:pPr>
      <w:r>
        <w:t xml:space="preserve">Рисунок </w:t>
      </w:r>
      <w:r>
        <w:fldChar w:fldCharType="begin"/>
      </w:r>
      <w:r>
        <w:instrText xml:space="preserve">SEQ Рисунок \* ARABIC</w:instrText>
      </w:r>
      <w:r>
        <w:fldChar w:fldCharType="separate"/>
      </w:r>
      <w:r>
        <w:t>3</w:t>
      </w:r>
      <w:r>
        <w:fldChar w:fldCharType="end"/>
      </w:r>
      <w:r>
        <w:t>: Вывод информации о диске</w:t>
      </w:r>
    </w:p>
    <w:p>
      <w:pPr>
        <w:pStyle w:val="8"/>
      </w:pPr>
    </w:p>
    <w:p>
      <w:pPr>
        <w:pStyle w:val="8"/>
        <w:keepNext/>
        <w:jc w:val="center"/>
      </w:pPr>
      <w:r>
        <w:drawing>
          <wp:inline distT="0" distB="0" distL="114300" distR="114300">
            <wp:extent cx="6096000" cy="4021455"/>
            <wp:effectExtent l="0" t="0" r="0" b="17145"/>
            <wp:docPr id="2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4"/>
                    <pic:cNvPicPr>
                      <a:picLocks noChangeAspect="1"/>
                    </pic:cNvPicPr>
                  </pic:nvPicPr>
                  <pic:blipFill>
                    <a:blip r:embed="rId7"/>
                    <a:stretch>
                      <a:fillRect/>
                    </a:stretch>
                  </pic:blipFill>
                  <pic:spPr>
                    <a:xfrm>
                      <a:off x="0" y="0"/>
                      <a:ext cx="6096000" cy="4021455"/>
                    </a:xfrm>
                    <a:prstGeom prst="rect">
                      <a:avLst/>
                    </a:prstGeom>
                    <a:noFill/>
                    <a:ln>
                      <a:noFill/>
                    </a:ln>
                  </pic:spPr>
                </pic:pic>
              </a:graphicData>
            </a:graphic>
          </wp:inline>
        </w:drawing>
      </w:r>
    </w:p>
    <w:p>
      <w:pPr>
        <w:pStyle w:val="7"/>
        <w:jc w:val="center"/>
      </w:pPr>
      <w:r>
        <w:t xml:space="preserve">Рисунок </w:t>
      </w:r>
      <w:r>
        <w:fldChar w:fldCharType="begin"/>
      </w:r>
      <w:r>
        <w:instrText xml:space="preserve">SEQ Рисунок \* ARABIC</w:instrText>
      </w:r>
      <w:r>
        <w:fldChar w:fldCharType="separate"/>
      </w:r>
      <w:r>
        <w:t>4</w:t>
      </w:r>
      <w:r>
        <w:fldChar w:fldCharType="end"/>
      </w:r>
      <w:r>
        <w:t>: Вывод информации о пространстве на диске</w:t>
      </w:r>
    </w:p>
    <w:p>
      <w:pPr>
        <w:pStyle w:val="4"/>
        <w:numPr>
          <w:ilvl w:val="1"/>
          <w:numId w:val="0"/>
        </w:numPr>
        <w:ind w:leftChars="0"/>
      </w:pPr>
      <w:bookmarkStart w:id="4" w:name="_Toc84214824"/>
      <w:r>
        <w:t>2.3. Создание и удаление заданных каталогов</w:t>
      </w:r>
      <w:bookmarkEnd w:id="4"/>
    </w:p>
    <w:p>
      <w:pPr>
        <w:pStyle w:val="8"/>
        <w:keepNext/>
        <w:ind w:firstLine="720"/>
      </w:pPr>
      <w:r>
        <w:t xml:space="preserve">Реализация создания и удаления заданных каталогов с помощью функций </w:t>
      </w:r>
      <w:r>
        <w:rPr>
          <w:lang w:val="en-US"/>
        </w:rPr>
        <w:t>CreateDirectory</w:t>
      </w:r>
      <w:r>
        <w:t xml:space="preserve">() и </w:t>
      </w:r>
      <w:r>
        <w:rPr>
          <w:lang w:val="en-US"/>
        </w:rPr>
        <w:t>RemoveDirectory</w:t>
      </w:r>
      <w:r>
        <w:t>().</w:t>
      </w:r>
    </w:p>
    <w:p>
      <w:pPr>
        <w:pStyle w:val="8"/>
        <w:keepNext/>
      </w:pPr>
    </w:p>
    <w:p>
      <w:pPr>
        <w:pStyle w:val="8"/>
        <w:keepNext/>
        <w:jc w:val="center"/>
      </w:pPr>
      <w:r>
        <w:drawing>
          <wp:inline distT="0" distB="0" distL="114300" distR="114300">
            <wp:extent cx="6118225" cy="3845560"/>
            <wp:effectExtent l="0" t="0" r="15875" b="2540"/>
            <wp:docPr id="3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5"/>
                    <pic:cNvPicPr>
                      <a:picLocks noChangeAspect="1"/>
                    </pic:cNvPicPr>
                  </pic:nvPicPr>
                  <pic:blipFill>
                    <a:blip r:embed="rId8"/>
                    <a:stretch>
                      <a:fillRect/>
                    </a:stretch>
                  </pic:blipFill>
                  <pic:spPr>
                    <a:xfrm>
                      <a:off x="0" y="0"/>
                      <a:ext cx="6118225" cy="3845560"/>
                    </a:xfrm>
                    <a:prstGeom prst="rect">
                      <a:avLst/>
                    </a:prstGeom>
                    <a:noFill/>
                    <a:ln>
                      <a:noFill/>
                    </a:ln>
                  </pic:spPr>
                </pic:pic>
              </a:graphicData>
            </a:graphic>
          </wp:inline>
        </w:drawing>
      </w:r>
    </w:p>
    <w:p>
      <w:pPr>
        <w:pStyle w:val="7"/>
        <w:jc w:val="center"/>
        <w:rPr>
          <w:lang w:val="en-US"/>
        </w:rPr>
      </w:pPr>
      <w:r>
        <w:t xml:space="preserve">Рисунок </w:t>
      </w:r>
      <w:r>
        <w:rPr>
          <w:rFonts w:hint="default"/>
          <w:lang w:val="en-US"/>
        </w:rPr>
        <w:t>5</w:t>
      </w:r>
      <w:r>
        <w:t>: Создание каталога</w:t>
      </w:r>
    </w:p>
    <w:p>
      <w:pPr>
        <w:pStyle w:val="8"/>
        <w:rPr>
          <w:lang w:val="en-US"/>
        </w:rPr>
      </w:pPr>
    </w:p>
    <w:p>
      <w:pPr>
        <w:pStyle w:val="8"/>
        <w:keepNext/>
        <w:jc w:val="center"/>
      </w:pPr>
      <w:r>
        <w:drawing>
          <wp:inline distT="0" distB="0" distL="114300" distR="114300">
            <wp:extent cx="5273040" cy="2673350"/>
            <wp:effectExtent l="0" t="0" r="3810" b="12700"/>
            <wp:docPr id="3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6"/>
                    <pic:cNvPicPr>
                      <a:picLocks noChangeAspect="1"/>
                    </pic:cNvPicPr>
                  </pic:nvPicPr>
                  <pic:blipFill>
                    <a:blip r:embed="rId9"/>
                    <a:stretch>
                      <a:fillRect/>
                    </a:stretch>
                  </pic:blipFill>
                  <pic:spPr>
                    <a:xfrm>
                      <a:off x="0" y="0"/>
                      <a:ext cx="5273040" cy="2673350"/>
                    </a:xfrm>
                    <a:prstGeom prst="rect">
                      <a:avLst/>
                    </a:prstGeom>
                    <a:noFill/>
                    <a:ln>
                      <a:noFill/>
                    </a:ln>
                  </pic:spPr>
                </pic:pic>
              </a:graphicData>
            </a:graphic>
          </wp:inline>
        </w:drawing>
      </w:r>
    </w:p>
    <w:p>
      <w:pPr>
        <w:pStyle w:val="7"/>
        <w:jc w:val="center"/>
        <w:rPr>
          <w:lang w:val="en-US"/>
        </w:rPr>
      </w:pPr>
      <w:r>
        <w:t xml:space="preserve">Рисунок </w:t>
      </w:r>
      <w:r>
        <w:rPr>
          <w:rFonts w:hint="default"/>
          <w:lang w:val="en-US"/>
        </w:rPr>
        <w:t>6</w:t>
      </w:r>
      <w:r>
        <w:t>: Директория каталога</w:t>
      </w:r>
    </w:p>
    <w:p>
      <w:pPr>
        <w:pStyle w:val="8"/>
        <w:rPr>
          <w:lang w:val="en-US"/>
        </w:rPr>
      </w:pPr>
    </w:p>
    <w:p>
      <w:pPr>
        <w:pStyle w:val="8"/>
        <w:keepNext/>
        <w:jc w:val="center"/>
      </w:pPr>
      <w:r>
        <w:drawing>
          <wp:inline distT="0" distB="0" distL="114300" distR="114300">
            <wp:extent cx="5270500" cy="4726305"/>
            <wp:effectExtent l="0" t="0" r="6350" b="17145"/>
            <wp:docPr id="32"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7"/>
                    <pic:cNvPicPr>
                      <a:picLocks noChangeAspect="1"/>
                    </pic:cNvPicPr>
                  </pic:nvPicPr>
                  <pic:blipFill>
                    <a:blip r:embed="rId10"/>
                    <a:stretch>
                      <a:fillRect/>
                    </a:stretch>
                  </pic:blipFill>
                  <pic:spPr>
                    <a:xfrm>
                      <a:off x="0" y="0"/>
                      <a:ext cx="5270500" cy="4726305"/>
                    </a:xfrm>
                    <a:prstGeom prst="rect">
                      <a:avLst/>
                    </a:prstGeom>
                    <a:noFill/>
                    <a:ln>
                      <a:noFill/>
                    </a:ln>
                  </pic:spPr>
                </pic:pic>
              </a:graphicData>
            </a:graphic>
          </wp:inline>
        </w:drawing>
      </w:r>
    </w:p>
    <w:p>
      <w:pPr>
        <w:pStyle w:val="7"/>
        <w:jc w:val="center"/>
        <w:rPr>
          <w:lang w:val="en-US"/>
        </w:rPr>
      </w:pPr>
      <w:r>
        <w:t xml:space="preserve">Рисунок </w:t>
      </w:r>
      <w:r>
        <w:rPr>
          <w:rFonts w:hint="default"/>
          <w:lang w:val="en-US"/>
        </w:rPr>
        <w:t>7</w:t>
      </w:r>
      <w:r>
        <w:t>: Удаление каталога</w:t>
      </w:r>
    </w:p>
    <w:p>
      <w:pPr>
        <w:pStyle w:val="8"/>
        <w:rPr>
          <w:lang w:val="en-US"/>
        </w:rPr>
      </w:pPr>
    </w:p>
    <w:p>
      <w:pPr>
        <w:pStyle w:val="8"/>
        <w:keepNext/>
        <w:jc w:val="center"/>
      </w:pPr>
      <w:r>
        <w:drawing>
          <wp:inline distT="0" distB="0" distL="114300" distR="114300">
            <wp:extent cx="5268595" cy="2443480"/>
            <wp:effectExtent l="0" t="0" r="8255" b="13970"/>
            <wp:docPr id="33"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8"/>
                    <pic:cNvPicPr>
                      <a:picLocks noChangeAspect="1"/>
                    </pic:cNvPicPr>
                  </pic:nvPicPr>
                  <pic:blipFill>
                    <a:blip r:embed="rId11"/>
                    <a:stretch>
                      <a:fillRect/>
                    </a:stretch>
                  </pic:blipFill>
                  <pic:spPr>
                    <a:xfrm>
                      <a:off x="0" y="0"/>
                      <a:ext cx="5268595" cy="2443480"/>
                    </a:xfrm>
                    <a:prstGeom prst="rect">
                      <a:avLst/>
                    </a:prstGeom>
                    <a:noFill/>
                    <a:ln>
                      <a:noFill/>
                    </a:ln>
                  </pic:spPr>
                </pic:pic>
              </a:graphicData>
            </a:graphic>
          </wp:inline>
        </w:drawing>
      </w:r>
    </w:p>
    <w:p>
      <w:pPr>
        <w:pStyle w:val="7"/>
        <w:jc w:val="center"/>
        <w:rPr>
          <w:lang w:val="en-US"/>
        </w:rPr>
      </w:pPr>
      <w:r>
        <w:t xml:space="preserve">Рисунок </w:t>
      </w:r>
      <w:r>
        <w:rPr>
          <w:rFonts w:hint="default"/>
          <w:lang w:val="en-US"/>
        </w:rPr>
        <w:t>10</w:t>
      </w:r>
      <w:r>
        <w:t>: Директория каталога</w:t>
      </w:r>
    </w:p>
    <w:p>
      <w:pPr>
        <w:pStyle w:val="8"/>
        <w:rPr>
          <w:lang w:val="en-US"/>
        </w:rPr>
      </w:pPr>
    </w:p>
    <w:p>
      <w:pPr>
        <w:pStyle w:val="8"/>
      </w:pPr>
      <w:r>
        <w:br w:type="page"/>
      </w:r>
    </w:p>
    <w:p>
      <w:pPr>
        <w:pStyle w:val="4"/>
        <w:numPr>
          <w:ilvl w:val="1"/>
          <w:numId w:val="4"/>
        </w:numPr>
      </w:pPr>
      <w:bookmarkStart w:id="5" w:name="_Toc84214825"/>
      <w:r>
        <w:t>2.4. Создание файлов в новых каталогах</w:t>
      </w:r>
      <w:bookmarkEnd w:id="5"/>
    </w:p>
    <w:p>
      <w:pPr>
        <w:pStyle w:val="8"/>
        <w:keepNext/>
        <w:ind w:firstLine="720"/>
      </w:pPr>
      <w:r>
        <w:t xml:space="preserve">Реализация создания файлов в новых каталогах с возможностью использовать флаги для этой функции (например, для открытия) с помощью функции </w:t>
      </w:r>
      <w:r>
        <w:rPr>
          <w:lang w:val="en-US"/>
        </w:rPr>
        <w:t>CreateFile</w:t>
      </w:r>
      <w:r>
        <w:t>().</w:t>
      </w:r>
    </w:p>
    <w:p>
      <w:pPr>
        <w:pStyle w:val="8"/>
        <w:keepNext/>
      </w:pPr>
    </w:p>
    <w:p>
      <w:pPr>
        <w:pStyle w:val="8"/>
        <w:keepNext/>
        <w:jc w:val="center"/>
      </w:pPr>
      <w:r>
        <w:drawing>
          <wp:inline distT="0" distB="0" distL="114300" distR="114300">
            <wp:extent cx="5270500" cy="5039360"/>
            <wp:effectExtent l="0" t="0" r="6350" b="8890"/>
            <wp:docPr id="34"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9"/>
                    <pic:cNvPicPr>
                      <a:picLocks noChangeAspect="1"/>
                    </pic:cNvPicPr>
                  </pic:nvPicPr>
                  <pic:blipFill>
                    <a:blip r:embed="rId12"/>
                    <a:stretch>
                      <a:fillRect/>
                    </a:stretch>
                  </pic:blipFill>
                  <pic:spPr>
                    <a:xfrm>
                      <a:off x="0" y="0"/>
                      <a:ext cx="5270500" cy="5039360"/>
                    </a:xfrm>
                    <a:prstGeom prst="rect">
                      <a:avLst/>
                    </a:prstGeom>
                    <a:noFill/>
                    <a:ln>
                      <a:noFill/>
                    </a:ln>
                  </pic:spPr>
                </pic:pic>
              </a:graphicData>
            </a:graphic>
          </wp:inline>
        </w:drawing>
      </w:r>
    </w:p>
    <w:p>
      <w:pPr>
        <w:pStyle w:val="7"/>
        <w:jc w:val="center"/>
      </w:pPr>
      <w:r>
        <w:t xml:space="preserve">Рисунок </w:t>
      </w:r>
      <w:r>
        <w:rPr>
          <w:rFonts w:hint="default"/>
          <w:lang w:val="en-US"/>
        </w:rPr>
        <w:t>11</w:t>
      </w:r>
      <w:r>
        <w:t>: Создание файла</w:t>
      </w:r>
    </w:p>
    <w:p>
      <w:pPr>
        <w:pStyle w:val="8"/>
      </w:pPr>
    </w:p>
    <w:p>
      <w:pPr>
        <w:pStyle w:val="8"/>
        <w:keepNext/>
        <w:jc w:val="center"/>
      </w:pPr>
      <w:r>
        <w:drawing>
          <wp:inline distT="0" distB="0" distL="114300" distR="114300">
            <wp:extent cx="5274310" cy="2832100"/>
            <wp:effectExtent l="0" t="0" r="2540" b="6350"/>
            <wp:docPr id="35"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0"/>
                    <pic:cNvPicPr>
                      <a:picLocks noChangeAspect="1"/>
                    </pic:cNvPicPr>
                  </pic:nvPicPr>
                  <pic:blipFill>
                    <a:blip r:embed="rId13"/>
                    <a:stretch>
                      <a:fillRect/>
                    </a:stretch>
                  </pic:blipFill>
                  <pic:spPr>
                    <a:xfrm>
                      <a:off x="0" y="0"/>
                      <a:ext cx="5274310" cy="2832100"/>
                    </a:xfrm>
                    <a:prstGeom prst="rect">
                      <a:avLst/>
                    </a:prstGeom>
                    <a:noFill/>
                    <a:ln>
                      <a:noFill/>
                    </a:ln>
                  </pic:spPr>
                </pic:pic>
              </a:graphicData>
            </a:graphic>
          </wp:inline>
        </w:drawing>
      </w:r>
    </w:p>
    <w:p>
      <w:pPr>
        <w:pStyle w:val="7"/>
        <w:jc w:val="center"/>
      </w:pPr>
      <w:r>
        <w:t xml:space="preserve">Рисунок </w:t>
      </w:r>
      <w:r>
        <w:fldChar w:fldCharType="begin"/>
      </w:r>
      <w:r>
        <w:instrText xml:space="preserve">SEQ Рисунок \* ARABIC</w:instrText>
      </w:r>
      <w:r>
        <w:fldChar w:fldCharType="separate"/>
      </w:r>
      <w:r>
        <w:t>1</w:t>
      </w:r>
      <w:r>
        <w:fldChar w:fldCharType="end"/>
      </w:r>
      <w:r>
        <w:rPr>
          <w:rFonts w:hint="default"/>
          <w:lang w:val="en-US"/>
        </w:rPr>
        <w:t>2</w:t>
      </w:r>
      <w:r>
        <w:t>: Директория файла</w:t>
      </w:r>
    </w:p>
    <w:p>
      <w:pPr>
        <w:pStyle w:val="8"/>
      </w:pPr>
    </w:p>
    <w:p>
      <w:pPr>
        <w:pStyle w:val="8"/>
      </w:pPr>
      <w:r>
        <w:br w:type="page"/>
      </w:r>
    </w:p>
    <w:p>
      <w:pPr>
        <w:pStyle w:val="4"/>
        <w:numPr>
          <w:ilvl w:val="1"/>
          <w:numId w:val="4"/>
        </w:numPr>
      </w:pPr>
      <w:bookmarkStart w:id="6" w:name="_Toc84214826"/>
      <w:r>
        <w:t>2.5. Копирование и перемещение файлов между каталогами</w:t>
      </w:r>
      <w:bookmarkEnd w:id="6"/>
    </w:p>
    <w:p>
      <w:pPr>
        <w:pStyle w:val="8"/>
        <w:keepNext/>
        <w:ind w:firstLine="720"/>
      </w:pPr>
      <w:r>
        <w:t xml:space="preserve">Реализация копирования и перемещения файлов между каталогами (в том числе с возможностью выбрать, как поведёт себя консольное приложение при возникновении файлов с одинаковым именем) с помощью функций </w:t>
      </w:r>
      <w:r>
        <w:rPr>
          <w:lang w:val="en-US"/>
        </w:rPr>
        <w:t>CopyFile</w:t>
      </w:r>
      <w:r>
        <w:t xml:space="preserve">(), </w:t>
      </w:r>
      <w:r>
        <w:rPr>
          <w:lang w:val="en-US"/>
        </w:rPr>
        <w:t>MoveFile</w:t>
      </w:r>
      <w:r>
        <w:t xml:space="preserve">() и </w:t>
      </w:r>
      <w:r>
        <w:rPr>
          <w:lang w:val="en-US"/>
        </w:rPr>
        <w:t>MoveFileEx</w:t>
      </w:r>
      <w:r>
        <w:rPr>
          <w:rFonts w:hint="default"/>
          <w:lang w:val="en-US"/>
        </w:rPr>
        <w:t>()</w:t>
      </w:r>
      <w:r>
        <w:t>.</w:t>
      </w:r>
    </w:p>
    <w:p>
      <w:pPr>
        <w:pStyle w:val="8"/>
        <w:keepNext/>
      </w:pPr>
    </w:p>
    <w:p>
      <w:pPr>
        <w:pStyle w:val="7"/>
        <w:jc w:val="center"/>
      </w:pPr>
      <w:r>
        <w:drawing>
          <wp:inline distT="0" distB="0" distL="114300" distR="114300">
            <wp:extent cx="5269865" cy="5138420"/>
            <wp:effectExtent l="0" t="0" r="6985" b="5080"/>
            <wp:docPr id="37"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2"/>
                    <pic:cNvPicPr>
                      <a:picLocks noChangeAspect="1"/>
                    </pic:cNvPicPr>
                  </pic:nvPicPr>
                  <pic:blipFill>
                    <a:blip r:embed="rId14"/>
                    <a:stretch>
                      <a:fillRect/>
                    </a:stretch>
                  </pic:blipFill>
                  <pic:spPr>
                    <a:xfrm>
                      <a:off x="0" y="0"/>
                      <a:ext cx="5269865" cy="5138420"/>
                    </a:xfrm>
                    <a:prstGeom prst="rect">
                      <a:avLst/>
                    </a:prstGeom>
                    <a:noFill/>
                    <a:ln>
                      <a:noFill/>
                    </a:ln>
                  </pic:spPr>
                </pic:pic>
              </a:graphicData>
            </a:graphic>
          </wp:inline>
        </w:drawing>
      </w:r>
      <w:r>
        <w:t xml:space="preserve">Рисунок </w:t>
      </w:r>
      <w:r>
        <w:rPr>
          <w:rFonts w:hint="default"/>
          <w:lang w:val="en-US"/>
        </w:rPr>
        <w:t>13</w:t>
      </w:r>
      <w:r>
        <w:t>: Копирование файла</w:t>
      </w:r>
    </w:p>
    <w:p>
      <w:pPr>
        <w:pStyle w:val="8"/>
        <w:jc w:val="center"/>
      </w:pPr>
      <w:r>
        <w:drawing>
          <wp:inline distT="0" distB="0" distL="114300" distR="114300">
            <wp:extent cx="5273040" cy="3160395"/>
            <wp:effectExtent l="0" t="0" r="3810" b="1905"/>
            <wp:docPr id="38"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3"/>
                    <pic:cNvPicPr>
                      <a:picLocks noChangeAspect="1"/>
                    </pic:cNvPicPr>
                  </pic:nvPicPr>
                  <pic:blipFill>
                    <a:blip r:embed="rId15"/>
                    <a:stretch>
                      <a:fillRect/>
                    </a:stretch>
                  </pic:blipFill>
                  <pic:spPr>
                    <a:xfrm>
                      <a:off x="0" y="0"/>
                      <a:ext cx="5273040" cy="3160395"/>
                    </a:xfrm>
                    <a:prstGeom prst="rect">
                      <a:avLst/>
                    </a:prstGeom>
                    <a:noFill/>
                    <a:ln>
                      <a:noFill/>
                    </a:ln>
                  </pic:spPr>
                </pic:pic>
              </a:graphicData>
            </a:graphic>
          </wp:inline>
        </w:drawing>
      </w:r>
    </w:p>
    <w:p>
      <w:pPr>
        <w:pStyle w:val="7"/>
        <w:jc w:val="center"/>
      </w:pPr>
      <w:r>
        <w:t xml:space="preserve">Рисунок </w:t>
      </w:r>
      <w:r>
        <w:fldChar w:fldCharType="begin"/>
      </w:r>
      <w:r>
        <w:instrText xml:space="preserve">SEQ Рисунок \* ARABIC</w:instrText>
      </w:r>
      <w:r>
        <w:fldChar w:fldCharType="separate"/>
      </w:r>
      <w:r>
        <w:t>1</w:t>
      </w:r>
      <w:r>
        <w:fldChar w:fldCharType="end"/>
      </w:r>
      <w:r>
        <w:rPr>
          <w:rFonts w:hint="default"/>
          <w:lang w:val="en-US"/>
        </w:rPr>
        <w:t>4</w:t>
      </w:r>
      <w:r>
        <w:t>: Директория файла</w:t>
      </w:r>
    </w:p>
    <w:p>
      <w:pPr>
        <w:pStyle w:val="8"/>
      </w:pPr>
    </w:p>
    <w:p>
      <w:pPr>
        <w:pStyle w:val="7"/>
        <w:jc w:val="center"/>
      </w:pPr>
      <w:r>
        <w:drawing>
          <wp:inline distT="0" distB="0" distL="114300" distR="114300">
            <wp:extent cx="5273040" cy="3206750"/>
            <wp:effectExtent l="0" t="0" r="3810" b="12700"/>
            <wp:docPr id="39"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4"/>
                    <pic:cNvPicPr>
                      <a:picLocks noChangeAspect="1"/>
                    </pic:cNvPicPr>
                  </pic:nvPicPr>
                  <pic:blipFill>
                    <a:blip r:embed="rId16"/>
                    <a:stretch>
                      <a:fillRect/>
                    </a:stretch>
                  </pic:blipFill>
                  <pic:spPr>
                    <a:xfrm>
                      <a:off x="0" y="0"/>
                      <a:ext cx="5273040" cy="3206750"/>
                    </a:xfrm>
                    <a:prstGeom prst="rect">
                      <a:avLst/>
                    </a:prstGeom>
                    <a:noFill/>
                    <a:ln>
                      <a:noFill/>
                    </a:ln>
                  </pic:spPr>
                </pic:pic>
              </a:graphicData>
            </a:graphic>
          </wp:inline>
        </w:drawing>
      </w:r>
      <w:r>
        <w:t xml:space="preserve">Рисунок </w:t>
      </w:r>
      <w:r>
        <w:rPr>
          <w:rFonts w:hint="default"/>
          <w:lang w:val="en-US"/>
        </w:rPr>
        <w:t>15</w:t>
      </w:r>
      <w:r>
        <w:t>: Директория файла до перемещения</w:t>
      </w:r>
    </w:p>
    <w:p>
      <w:pPr>
        <w:pStyle w:val="8"/>
      </w:pPr>
    </w:p>
    <w:p>
      <w:pPr>
        <w:pStyle w:val="7"/>
        <w:jc w:val="center"/>
      </w:pPr>
      <w:r>
        <w:drawing>
          <wp:inline distT="0" distB="0" distL="114300" distR="114300">
            <wp:extent cx="5271135" cy="3559810"/>
            <wp:effectExtent l="0" t="0" r="5715" b="2540"/>
            <wp:docPr id="40"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15"/>
                    <pic:cNvPicPr>
                      <a:picLocks noChangeAspect="1"/>
                    </pic:cNvPicPr>
                  </pic:nvPicPr>
                  <pic:blipFill>
                    <a:blip r:embed="rId17"/>
                    <a:stretch>
                      <a:fillRect/>
                    </a:stretch>
                  </pic:blipFill>
                  <pic:spPr>
                    <a:xfrm>
                      <a:off x="0" y="0"/>
                      <a:ext cx="5271135" cy="3559810"/>
                    </a:xfrm>
                    <a:prstGeom prst="rect">
                      <a:avLst/>
                    </a:prstGeom>
                    <a:noFill/>
                    <a:ln>
                      <a:noFill/>
                    </a:ln>
                  </pic:spPr>
                </pic:pic>
              </a:graphicData>
            </a:graphic>
          </wp:inline>
        </w:drawing>
      </w:r>
      <w:r>
        <w:t xml:space="preserve">Рисунок </w:t>
      </w:r>
      <w:r>
        <w:fldChar w:fldCharType="begin"/>
      </w:r>
      <w:r>
        <w:instrText xml:space="preserve">SEQ Рисунок \* ARABIC</w:instrText>
      </w:r>
      <w:r>
        <w:fldChar w:fldCharType="separate"/>
      </w:r>
      <w:r>
        <w:t>1</w:t>
      </w:r>
      <w:r>
        <w:fldChar w:fldCharType="end"/>
      </w:r>
      <w:r>
        <w:rPr>
          <w:rFonts w:hint="default"/>
          <w:lang w:val="en-US"/>
        </w:rPr>
        <w:t>6</w:t>
      </w:r>
      <w:r>
        <w:t>: Перемещение файла</w:t>
      </w:r>
    </w:p>
    <w:p>
      <w:pPr>
        <w:pStyle w:val="8"/>
      </w:pPr>
    </w:p>
    <w:p>
      <w:pPr>
        <w:pStyle w:val="7"/>
        <w:jc w:val="center"/>
      </w:pPr>
      <w:r>
        <w:drawing>
          <wp:inline distT="0" distB="0" distL="114300" distR="114300">
            <wp:extent cx="5270500" cy="1927225"/>
            <wp:effectExtent l="0" t="0" r="6350" b="15875"/>
            <wp:docPr id="41"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6"/>
                    <pic:cNvPicPr>
                      <a:picLocks noChangeAspect="1"/>
                    </pic:cNvPicPr>
                  </pic:nvPicPr>
                  <pic:blipFill>
                    <a:blip r:embed="rId18"/>
                    <a:stretch>
                      <a:fillRect/>
                    </a:stretch>
                  </pic:blipFill>
                  <pic:spPr>
                    <a:xfrm>
                      <a:off x="0" y="0"/>
                      <a:ext cx="5270500" cy="1927225"/>
                    </a:xfrm>
                    <a:prstGeom prst="rect">
                      <a:avLst/>
                    </a:prstGeom>
                    <a:noFill/>
                    <a:ln>
                      <a:noFill/>
                    </a:ln>
                  </pic:spPr>
                </pic:pic>
              </a:graphicData>
            </a:graphic>
          </wp:inline>
        </w:drawing>
      </w:r>
      <w:r>
        <w:t xml:space="preserve">Рисунок </w:t>
      </w:r>
      <w:r>
        <w:fldChar w:fldCharType="begin"/>
      </w:r>
      <w:r>
        <w:instrText xml:space="preserve">SEQ Рисунок \* ARABIC</w:instrText>
      </w:r>
      <w:r>
        <w:fldChar w:fldCharType="separate"/>
      </w:r>
      <w:r>
        <w:t>1</w:t>
      </w:r>
      <w:r>
        <w:fldChar w:fldCharType="end"/>
      </w:r>
      <w:r>
        <w:rPr>
          <w:rFonts w:hint="default"/>
          <w:lang w:val="en-US"/>
        </w:rPr>
        <w:t>7</w:t>
      </w:r>
      <w:r>
        <w:t>: Директория файла после перемещения</w:t>
      </w:r>
    </w:p>
    <w:p>
      <w:pPr>
        <w:pStyle w:val="8"/>
      </w:pPr>
    </w:p>
    <w:p>
      <w:pPr>
        <w:pStyle w:val="8"/>
      </w:pPr>
      <w:r>
        <w:br w:type="page"/>
      </w:r>
    </w:p>
    <w:p>
      <w:pPr>
        <w:pStyle w:val="4"/>
        <w:numPr>
          <w:ilvl w:val="1"/>
          <w:numId w:val="4"/>
        </w:numPr>
      </w:pPr>
      <w:bookmarkStart w:id="7" w:name="_Toc84214827"/>
      <w:r>
        <w:t>2.6. Анализ и изменение атрибутов файлов</w:t>
      </w:r>
      <w:bookmarkEnd w:id="7"/>
    </w:p>
    <w:p>
      <w:pPr>
        <w:pStyle w:val="8"/>
        <w:ind w:firstLine="720"/>
      </w:pPr>
      <w:r>
        <w:t xml:space="preserve">Реализация анализа и изменения атрибутов файлов, а также их временных данных, получения данных с помощью дескриптора с помощью функций </w:t>
      </w:r>
      <w:r>
        <w:rPr>
          <w:lang w:val="en-US"/>
        </w:rPr>
        <w:t>GetFileAttributes</w:t>
      </w:r>
      <w:r>
        <w:t xml:space="preserve">(), </w:t>
      </w:r>
      <w:r>
        <w:rPr>
          <w:lang w:val="en-US"/>
        </w:rPr>
        <w:t>SetFileAttributes</w:t>
      </w:r>
      <w:r>
        <w:t xml:space="preserve">(), </w:t>
      </w:r>
      <w:r>
        <w:rPr>
          <w:lang w:val="en-US"/>
        </w:rPr>
        <w:t>GetFileInformationByHandle</w:t>
      </w:r>
      <w:r>
        <w:t xml:space="preserve">(), </w:t>
      </w:r>
      <w:r>
        <w:rPr>
          <w:lang w:val="en-US"/>
        </w:rPr>
        <w:t>GetFileTime</w:t>
      </w:r>
      <w:r>
        <w:t xml:space="preserve">() и </w:t>
      </w:r>
      <w:r>
        <w:rPr>
          <w:lang w:val="en-US"/>
        </w:rPr>
        <w:t>SetFileTime</w:t>
      </w:r>
      <w:r>
        <w:t>().</w:t>
      </w:r>
    </w:p>
    <w:p>
      <w:pPr>
        <w:pStyle w:val="8"/>
        <w:keepNext/>
      </w:pPr>
    </w:p>
    <w:p>
      <w:pPr>
        <w:pStyle w:val="8"/>
        <w:keepNext/>
        <w:jc w:val="center"/>
      </w:pPr>
      <w:r>
        <w:drawing>
          <wp:inline distT="0" distB="0" distL="114300" distR="114300">
            <wp:extent cx="5267960" cy="3514725"/>
            <wp:effectExtent l="0" t="0" r="8890" b="952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9"/>
                    <a:stretch>
                      <a:fillRect/>
                    </a:stretch>
                  </pic:blipFill>
                  <pic:spPr>
                    <a:xfrm>
                      <a:off x="0" y="0"/>
                      <a:ext cx="5267960" cy="3514725"/>
                    </a:xfrm>
                    <a:prstGeom prst="rect">
                      <a:avLst/>
                    </a:prstGeom>
                    <a:noFill/>
                    <a:ln>
                      <a:noFill/>
                    </a:ln>
                  </pic:spPr>
                </pic:pic>
              </a:graphicData>
            </a:graphic>
          </wp:inline>
        </w:drawing>
      </w:r>
    </w:p>
    <w:p>
      <w:pPr>
        <w:pStyle w:val="7"/>
        <w:jc w:val="center"/>
      </w:pPr>
      <w:r>
        <w:t xml:space="preserve">Рисунок </w:t>
      </w:r>
      <w:r>
        <w:rPr>
          <w:rFonts w:hint="default"/>
          <w:lang w:val="en-US"/>
        </w:rPr>
        <w:t>18</w:t>
      </w:r>
      <w:r>
        <w:t>: Вывод атрибутов файла</w:t>
      </w:r>
    </w:p>
    <w:p>
      <w:pPr>
        <w:pStyle w:val="8"/>
      </w:pPr>
    </w:p>
    <w:p>
      <w:pPr>
        <w:pStyle w:val="8"/>
        <w:keepNext/>
        <w:jc w:val="center"/>
      </w:pPr>
      <w:r>
        <w:drawing>
          <wp:inline distT="0" distB="0" distL="114300" distR="114300">
            <wp:extent cx="5268595" cy="5224145"/>
            <wp:effectExtent l="0" t="0" r="8255" b="1460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20"/>
                    <a:stretch>
                      <a:fillRect/>
                    </a:stretch>
                  </pic:blipFill>
                  <pic:spPr>
                    <a:xfrm>
                      <a:off x="0" y="0"/>
                      <a:ext cx="5268595" cy="5224145"/>
                    </a:xfrm>
                    <a:prstGeom prst="rect">
                      <a:avLst/>
                    </a:prstGeom>
                    <a:noFill/>
                    <a:ln>
                      <a:noFill/>
                    </a:ln>
                  </pic:spPr>
                </pic:pic>
              </a:graphicData>
            </a:graphic>
          </wp:inline>
        </w:drawing>
      </w:r>
    </w:p>
    <w:p>
      <w:pPr>
        <w:pStyle w:val="7"/>
        <w:jc w:val="center"/>
      </w:pPr>
      <w:r>
        <w:t>Рисунок</w:t>
      </w:r>
      <w:r>
        <w:rPr>
          <w:rFonts w:hint="default"/>
          <w:lang w:val="en-US"/>
        </w:rPr>
        <w:t xml:space="preserve"> 19</w:t>
      </w:r>
      <w:r>
        <w:t>: Изменение атрибутов файла</w:t>
      </w:r>
    </w:p>
    <w:p>
      <w:pPr>
        <w:pStyle w:val="8"/>
      </w:pPr>
    </w:p>
    <w:p>
      <w:pPr>
        <w:pStyle w:val="8"/>
        <w:keepNext/>
        <w:jc w:val="center"/>
      </w:pPr>
      <w:r>
        <w:drawing>
          <wp:inline distT="0" distB="0" distL="114300" distR="114300">
            <wp:extent cx="3571875" cy="4810125"/>
            <wp:effectExtent l="0" t="0" r="9525" b="952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21"/>
                    <a:stretch>
                      <a:fillRect/>
                    </a:stretch>
                  </pic:blipFill>
                  <pic:spPr>
                    <a:xfrm>
                      <a:off x="0" y="0"/>
                      <a:ext cx="3571875" cy="4810125"/>
                    </a:xfrm>
                    <a:prstGeom prst="rect">
                      <a:avLst/>
                    </a:prstGeom>
                    <a:noFill/>
                    <a:ln>
                      <a:noFill/>
                    </a:ln>
                  </pic:spPr>
                </pic:pic>
              </a:graphicData>
            </a:graphic>
          </wp:inline>
        </w:drawing>
      </w:r>
    </w:p>
    <w:p>
      <w:pPr>
        <w:pStyle w:val="7"/>
        <w:jc w:val="center"/>
      </w:pPr>
      <w:r>
        <w:t xml:space="preserve">Рисунок </w:t>
      </w:r>
      <w:r>
        <w:fldChar w:fldCharType="begin"/>
      </w:r>
      <w:r>
        <w:instrText xml:space="preserve">SEQ Рисунок \* ARABIC</w:instrText>
      </w:r>
      <w:r>
        <w:fldChar w:fldCharType="separate"/>
      </w:r>
      <w:r>
        <w:t>2</w:t>
      </w:r>
      <w:r>
        <w:rPr>
          <w:rFonts w:hint="default"/>
          <w:lang w:val="en-US"/>
        </w:rPr>
        <w:t>0</w:t>
      </w:r>
      <w:r>
        <w:fldChar w:fldCharType="end"/>
      </w:r>
      <w:r>
        <w:t>: Изменённый атрибут файла в свойствах</w:t>
      </w:r>
    </w:p>
    <w:p>
      <w:pPr>
        <w:pStyle w:val="8"/>
      </w:pPr>
    </w:p>
    <w:p>
      <w:pPr>
        <w:pStyle w:val="8"/>
        <w:keepNext/>
        <w:jc w:val="center"/>
      </w:pPr>
      <w:r>
        <w:drawing>
          <wp:inline distT="0" distB="0" distL="114300" distR="114300">
            <wp:extent cx="5268595" cy="4565650"/>
            <wp:effectExtent l="0" t="0" r="8255" b="635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22"/>
                    <a:stretch>
                      <a:fillRect/>
                    </a:stretch>
                  </pic:blipFill>
                  <pic:spPr>
                    <a:xfrm>
                      <a:off x="0" y="0"/>
                      <a:ext cx="5268595" cy="4565650"/>
                    </a:xfrm>
                    <a:prstGeom prst="rect">
                      <a:avLst/>
                    </a:prstGeom>
                    <a:noFill/>
                    <a:ln>
                      <a:noFill/>
                    </a:ln>
                  </pic:spPr>
                </pic:pic>
              </a:graphicData>
            </a:graphic>
          </wp:inline>
        </w:drawing>
      </w:r>
    </w:p>
    <w:p>
      <w:pPr>
        <w:pStyle w:val="7"/>
        <w:jc w:val="center"/>
      </w:pPr>
      <w:r>
        <w:t xml:space="preserve">Рисунок </w:t>
      </w:r>
      <w:r>
        <w:fldChar w:fldCharType="begin"/>
      </w:r>
      <w:r>
        <w:instrText xml:space="preserve">SEQ Рисунок \* ARABIC</w:instrText>
      </w:r>
      <w:r>
        <w:fldChar w:fldCharType="separate"/>
      </w:r>
      <w:r>
        <w:t>2</w:t>
      </w:r>
      <w:r>
        <w:fldChar w:fldCharType="end"/>
      </w:r>
      <w:r>
        <w:rPr>
          <w:rFonts w:hint="default"/>
          <w:lang w:val="en-US"/>
        </w:rPr>
        <w:t>1</w:t>
      </w:r>
      <w:r>
        <w:t>: Вывод атрибутов файла по дескриптору</w:t>
      </w:r>
    </w:p>
    <w:p>
      <w:pPr>
        <w:pStyle w:val="8"/>
      </w:pPr>
    </w:p>
    <w:p>
      <w:pPr>
        <w:pStyle w:val="8"/>
        <w:keepNext/>
        <w:jc w:val="center"/>
      </w:pPr>
      <w:r>
        <w:drawing>
          <wp:inline distT="0" distB="0" distL="114300" distR="114300">
            <wp:extent cx="5268595" cy="3923665"/>
            <wp:effectExtent l="0" t="0" r="8255" b="635"/>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pic:cNvPicPr>
                      <a:picLocks noChangeAspect="1"/>
                    </pic:cNvPicPr>
                  </pic:nvPicPr>
                  <pic:blipFill>
                    <a:blip r:embed="rId23"/>
                    <a:stretch>
                      <a:fillRect/>
                    </a:stretch>
                  </pic:blipFill>
                  <pic:spPr>
                    <a:xfrm>
                      <a:off x="0" y="0"/>
                      <a:ext cx="5268595" cy="3923665"/>
                    </a:xfrm>
                    <a:prstGeom prst="rect">
                      <a:avLst/>
                    </a:prstGeom>
                    <a:noFill/>
                    <a:ln>
                      <a:noFill/>
                    </a:ln>
                  </pic:spPr>
                </pic:pic>
              </a:graphicData>
            </a:graphic>
          </wp:inline>
        </w:drawing>
      </w:r>
    </w:p>
    <w:p>
      <w:pPr>
        <w:pStyle w:val="7"/>
        <w:jc w:val="center"/>
      </w:pPr>
      <w:r>
        <w:t xml:space="preserve">Рисунок </w:t>
      </w:r>
      <w:r>
        <w:fldChar w:fldCharType="begin"/>
      </w:r>
      <w:r>
        <w:instrText xml:space="preserve">SEQ Рисунок \* ARABIC</w:instrText>
      </w:r>
      <w:r>
        <w:fldChar w:fldCharType="separate"/>
      </w:r>
      <w:r>
        <w:t>2</w:t>
      </w:r>
      <w:r>
        <w:fldChar w:fldCharType="end"/>
      </w:r>
      <w:r>
        <w:rPr>
          <w:rFonts w:hint="default"/>
          <w:lang w:val="en-US"/>
        </w:rPr>
        <w:t>2</w:t>
      </w:r>
      <w:r>
        <w:t>: Вывод значений времени файла</w:t>
      </w:r>
    </w:p>
    <w:p>
      <w:pPr>
        <w:pStyle w:val="8"/>
      </w:pPr>
    </w:p>
    <w:p>
      <w:pPr>
        <w:pStyle w:val="8"/>
        <w:keepNext/>
        <w:jc w:val="center"/>
      </w:pPr>
      <w:r>
        <w:drawing>
          <wp:inline distT="0" distB="0" distL="114300" distR="114300">
            <wp:extent cx="5270500" cy="4495800"/>
            <wp:effectExtent l="0" t="0" r="6350" b="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24"/>
                    <a:stretch>
                      <a:fillRect/>
                    </a:stretch>
                  </pic:blipFill>
                  <pic:spPr>
                    <a:xfrm>
                      <a:off x="0" y="0"/>
                      <a:ext cx="5270500" cy="4495800"/>
                    </a:xfrm>
                    <a:prstGeom prst="rect">
                      <a:avLst/>
                    </a:prstGeom>
                    <a:noFill/>
                    <a:ln>
                      <a:noFill/>
                    </a:ln>
                  </pic:spPr>
                </pic:pic>
              </a:graphicData>
            </a:graphic>
          </wp:inline>
        </w:drawing>
      </w:r>
    </w:p>
    <w:p>
      <w:pPr>
        <w:pStyle w:val="7"/>
        <w:jc w:val="center"/>
      </w:pPr>
      <w:r>
        <w:t xml:space="preserve">Рисунок </w:t>
      </w:r>
      <w:r>
        <w:fldChar w:fldCharType="begin"/>
      </w:r>
      <w:r>
        <w:instrText xml:space="preserve">SEQ Рисунок \* ARABIC</w:instrText>
      </w:r>
      <w:r>
        <w:fldChar w:fldCharType="separate"/>
      </w:r>
      <w:r>
        <w:t>2</w:t>
      </w:r>
      <w:r>
        <w:fldChar w:fldCharType="end"/>
      </w:r>
      <w:r>
        <w:rPr>
          <w:rFonts w:hint="default"/>
          <w:lang w:val="en-US"/>
        </w:rPr>
        <w:t>3</w:t>
      </w:r>
      <w:r>
        <w:t>: Изменение значений времени файла</w:t>
      </w:r>
    </w:p>
    <w:p>
      <w:pPr>
        <w:pStyle w:val="8"/>
      </w:pPr>
    </w:p>
    <w:p>
      <w:pPr>
        <w:pStyle w:val="8"/>
        <w:keepNext/>
        <w:jc w:val="center"/>
      </w:pPr>
      <w:r>
        <w:drawing>
          <wp:inline distT="0" distB="0" distL="114300" distR="114300">
            <wp:extent cx="3590925" cy="4867275"/>
            <wp:effectExtent l="0" t="0" r="9525" b="952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25"/>
                    <a:stretch>
                      <a:fillRect/>
                    </a:stretch>
                  </pic:blipFill>
                  <pic:spPr>
                    <a:xfrm>
                      <a:off x="0" y="0"/>
                      <a:ext cx="3590925" cy="4867275"/>
                    </a:xfrm>
                    <a:prstGeom prst="rect">
                      <a:avLst/>
                    </a:prstGeom>
                    <a:noFill/>
                    <a:ln>
                      <a:noFill/>
                    </a:ln>
                  </pic:spPr>
                </pic:pic>
              </a:graphicData>
            </a:graphic>
          </wp:inline>
        </w:drawing>
      </w:r>
    </w:p>
    <w:p>
      <w:pPr>
        <w:pStyle w:val="7"/>
        <w:jc w:val="center"/>
      </w:pPr>
      <w:r>
        <w:t xml:space="preserve">Рисунок </w:t>
      </w:r>
      <w:r>
        <w:fldChar w:fldCharType="begin"/>
      </w:r>
      <w:r>
        <w:instrText xml:space="preserve">SEQ Рисунок \* ARABIC</w:instrText>
      </w:r>
      <w:r>
        <w:fldChar w:fldCharType="separate"/>
      </w:r>
      <w:r>
        <w:t>2</w:t>
      </w:r>
      <w:r>
        <w:fldChar w:fldCharType="end"/>
      </w:r>
      <w:r>
        <w:rPr>
          <w:rFonts w:hint="default"/>
          <w:lang w:val="en-US"/>
        </w:rPr>
        <w:t>4</w:t>
      </w:r>
      <w:r>
        <w:t>: Значения времени файла в свойствах</w:t>
      </w:r>
    </w:p>
    <w:p>
      <w:pPr>
        <w:pStyle w:val="8"/>
      </w:pPr>
    </w:p>
    <w:p>
      <w:pPr>
        <w:rPr>
          <w:rFonts w:ascii="Times New Roman" w:hAnsi="Times New Roman"/>
          <w:sz w:val="28"/>
        </w:rPr>
      </w:pPr>
      <w:r>
        <w:br w:type="page"/>
      </w:r>
    </w:p>
    <w:p>
      <w:pPr>
        <w:pStyle w:val="4"/>
        <w:numPr>
          <w:ilvl w:val="1"/>
          <w:numId w:val="4"/>
        </w:numPr>
      </w:pPr>
      <w:bookmarkStart w:id="8" w:name="_Toc84214828"/>
      <w:r>
        <w:t>2.7. Исходный код программы</w:t>
      </w:r>
      <w:bookmarkEnd w:id="8"/>
    </w:p>
    <w:p>
      <w:pPr>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#include &lt;iostream&gt;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#include &lt;windows.h&gt;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#include &lt;string&gt;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#include &lt;cmath&gt;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using namespace std;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string currentPath = "D:\\";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MainMenu();</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GetDList();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GetDType();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GetVInfo();</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GetDSpaceInfo();</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CreateRemoveDir(char action);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CreateNewFile();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FileCopyMove(char action);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FileAttributesGet();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FileAttributesSet();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GetFileInformationByHandle();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GetFileTime();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SetFileTime();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string GetDName();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ChangeCurrentPath();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int main(int argc, char* argv[])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MainMenu();</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return 0;</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MainMenu(){</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int flag = -1;</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do{</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"\n Choose category that you want: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"Disk list: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11 -- Show all available disk drives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"Disk info: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21 -- Show drive type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22 -- Show volume info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23 -- Show disk free space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"Directories: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31 -- Create new dir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32 -- Remove existing dir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"Create file: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41 -- Create new file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"Copy/move files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51 -- Copy file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52 -- Move file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53 -- Move file with extended properties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"Attributes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61 -- Get file attributes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62 -- Set file attributes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63 -- Get file attributes by handle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64 -- Get file time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65 -- Set file time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"0 -- Exit program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"\n Enter a code of function: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cin &gt;&gt; flag;</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switch (flag){</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case 0:</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"Bye!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break;</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case 1:</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"Current path: " &lt;&lt; currentPath &lt;&lt;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break;</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case 11:</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GetDList();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break;</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case 21:</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GetDType();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break;</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case 22:</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GetVInfo();</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break;</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case 23:</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GetDSpaceInfo();</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break;</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case 31:</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CreateRemoveDir('c');</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break;</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case 32:</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CreateRemoveDir('r');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break;</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case 41:</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CreateNewFile();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break;</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case 51:</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FileCopyMove('c');</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break;</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case 52:</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FileCopyMove('m');</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break;</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case 53:</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FileCopyMove('e');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break;</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case 61:</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FileAttributesGet();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break;</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case 62:</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FileAttributesSet();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break;</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case 63:</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GetFileInformationByHandle();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break;</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case 64:</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GetFileTime();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break;</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case 65:</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SetFileTime();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break;</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default: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"Incorrect input, try again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break;</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system("pause");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while (flag != 0);</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 Disk List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GetDList(){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int dNumber = 1;</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int dDetection;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char dLetter[4] = {0, ':', '\\', 0};</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DWORD dr = GetLogicalDrives();</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for (int i = 0; i &lt; 26; i++){</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dDetection = ((dr &gt;&gt; i) &amp; 0x00000001);</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(dDetection == 1){</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dLetter[0] = char(65 + i);</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dNumber &lt;&lt; ". " &lt;&lt; dLetter &lt;&lt;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dNumber++;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 Disk Info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GetDType(){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int 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n = GetDName();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 &lt;string variable&gt;.c_str() means that you convert to &lt;const char * type&gt;, because "" isn't &lt;const char *&gt; type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 = GetDriveType(n.c_str());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n &lt;&lt; " is";</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n + " is";</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(d == DRIVE_UNKNOWN)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UNKNOWN" &lt;&lt; 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(d == DRIVE_NO_ROOT_DIR)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DRIVE NO ROOT DIR" &lt;&lt; 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(d == DRIVE_REMOVABLE)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REMOVABLE" &lt;&lt; 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(d == DRIVE_FIXED)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FIXED" &lt;&lt; 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(d == DRIVE_REMOTE)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REMOTE" &lt;&lt; 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(d == DRIVE_CDROM)</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CDROM" &lt;&lt; 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(d == DRIVE_RAMDISK)</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RAMDISK" &lt;&lt; 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GetVInfo(){</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char volumeNameBuffer[100];</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char fileSystemNameBuffer[100];</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unsigned long volumeSerialNumber;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n = GetDName();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BOOL GetVolumeInformationFlag = GetVolumeInformationA(</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n.c_str(),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volumeNameBuffer,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100,</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&amp;volumeSerialNumber,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nullptr, //&amp;MaximumComponentLength,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nullptr, //&amp;FileSystemFlags,</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fileSystemNameBuffer,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100</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(GetVolumeInformationFlag != 0)</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(GetVolumeInformationFlag != 0)</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Volume Name is " &lt;&lt; volumeNameBuffer &lt;&lt; endl;//When volume name is empty, that means, that your volume is unnamed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Volume Serial Number is " &lt;&lt; volumeSerialNumber &lt;&lt; 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File System is " &lt;&lt; fileSystemNameBuffer &lt;&lt; 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File System Flags: " &lt;&lt; 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(flags &amp; FILE_CASE_SENSITIVE_SEARCH)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Case sensitive search" &lt;&lt; 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(flags &amp; FILE_CASE_PRESERVED_NAMES)</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Preserved case names" &lt;&lt; 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(flags &amp; FILE_UNICODE_ON_DISK)</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Unicode on disk" &lt;&lt; 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(flags &amp; FILE_PERSISTENT_ACLS)</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Persistent ACLs" &lt;&lt; 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(flags &amp; FILE_FILE_COMPRESSION)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File compression" &lt;&lt; 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(flags &amp; FILE_VOLUME_QUOTAS)</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Volume quotas" &lt;&lt; 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w:t>
      </w:r>
    </w:p>
    <w:p>
      <w:pPr>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else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 Not Present (GetVolumeInformation)" &lt;&lt; 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GetDSpaceInfo(){</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dName = GetDName();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//sec - sector, clus - cluster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DWORD secPerClus;</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DWORD bytePerSec;</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DWORD freeClus;</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DWORD totalClus;</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int dFreeSpace = GetDiskFreeSpace(dName.c_str(), &amp;secPerClus, &amp;bytePerSec, &amp;freeClus, &amp;totalClus);</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(dFreeSpace != 0)</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"Disk " &lt;&lt; dName &lt;&lt; " free space info:\n";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"Number of Sectors Per Cluster: " &lt;&lt; (unsigned long long)secPerClus &lt;&lt; "\nTotal Number Of Bytes per Sector: " &lt;&lt; (unsigned long long)bytePerSec &lt;&lt; "\nTotal Number Of Free Clusters: " &lt;&lt; (unsigned long long)freeClus &lt;&lt; "\nTotal Number Of Clusters: " &lt;&lt; (unsigned long long)totalClus &lt;&lt; "\nReturned value: " &lt;&lt; (unsigned long long)dFreeSpace &lt;&lt;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"Total Number Of Bytes per Cluster: " &lt;&lt; (unsigned long long)secPerClus*(unsigned long long)bytePerSec &lt;&lt; "\nTotal Number Of Free Sectors: " &lt;&lt; (unsigned long long)freeClus*(unsigned long long)secPerClus;</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"\nTotal Number Of Sectors: " &lt;&lt; (unsigned long long)totalClus*(unsigned long long)secPerClus &lt;&lt; "\nTotal Number Of Free Bytes: " &lt;&lt; (unsigned long long)freeClus*(unsigned long long)secPerClus*(unsigned long long)bytePerSec &lt;&lt; "\nTotal Number of Bytes: " &lt;&lt; (unsigned long long)totalClus*(unsigned long long)secPerClus*(unsigned long long)bytePerSec &lt;&lt;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"Total Number Of Used Clusters: " &lt;&lt; (unsigned long long)totalClus - (unsigned long long)freeClus;</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"\nTotal Number Of Used Sectors: " &lt;&lt; (unsigned long long)totalClus*(unsigned long long)secPerClus - (unsigned long long)freeClus*(unsigned long long)secPerClus &lt;&lt; "\nTotal Number Of Used Bytes: " &lt;&lt; (unsigned long long)totalClus*(unsigned long long)secPerClus*(unsigned long long)bytePerSec - (unsigned long long)freeClus*(unsigned long long)secPerClus*(unsigned long long)bytePerSec &lt;&lt;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else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"Returned value: " &lt;&lt; (unsigned long long)dFreeSpace &lt;&lt; "\n There is no such disk as " &lt;&lt; dName &lt;&lt; "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-----Directories-----</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CreateRemoveDir(char action){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char 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"Want to change current path?(Y/N):\n";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cin &gt;&gt; 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(t == 'Y'){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ChangeCurrentPath();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dirName;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"Please, enter directory name:\n";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cin &gt;&gt; dirName;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std::string fullPath = currentPath + "\\" + dirName;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(action == 'c'){</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(CreateDirectory(fullPath.c_str(), NULL)){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"Directory was successfully created!\n";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else{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"Error with creating a directory:(\n";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else{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(RemoveDirectory(fullPath.c_str())){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"Directory was successfully removed\n";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else{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"Error with removing directory:(\n";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 Create File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CreateNewFile(){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char 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"Want to change current path?(Y/N):\n";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cin &gt;&gt; 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(t == 'Y'){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ChangeCurrentPath();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"Please, enter file name:\n";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cin &gt;&gt; 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std::string fullPath = currentPath + "\\" + 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HANDLE hFile = CreateFile(fullPath.c_str(), GENERIC_WRITE, 0, NULL, CREATE_ALWAYS, FILE_ATTRIBUTE_NORMAL, NULL);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(hFile == INVALID_HANDLE_VALUE)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std::cerr &lt;&lt; "Error with creating file!\n" &lt;&lt; std::endl;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 else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std::cout &lt;&lt; "File succesfully created:\n" &lt;&lt; fullPath &lt;&lt; std::endl;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CloseHandle(hFile);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 Copy/move file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FileCopyMove(char action){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char 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"Want to change current path?(Y/N):\n";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cin &gt;&gt; 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(t == 'Y'){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ChangeCurrentPath();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fileName, copiedFileName;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"Please, enter file name:\n";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cin &gt;&gt; 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sourcePath = currentPath + "\\" + 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(action == 'c')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"Enter copied file name:\n";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cin &gt;&gt; copiedFileName;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destinationPath = currentPath + "\\" + copiedFileName;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(CopyFileA(sourcePath.c_str(), destinationPath.c_str(), FALSE))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"File successfully copied!\n";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 else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"Error while copying file:(\n";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(action == 'm'){</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destinationPath;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"Enter destination path:\n";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cin &gt;&gt; destinationPath;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destinationPath += "\\" + 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(MoveFile(sourcePath.c_str(), destinationPath.c_str())){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"File successfully moved:\n";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else{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"Error while moving file. Error code:" &lt;&lt; GetLastError() &lt;&lt; 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(action == 'e'){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destinationPath;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"Enter destination path:\n";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destinationPath += "\\" + 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DWORD flag = 2;</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"Please, choose the possible flags for moving file:\n"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&lt;&lt; "1 -- MOVEFILE_REPLACE_EXISTING (replacing existing, it it exists)\n"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&lt;&lt; "2 -- MOVEFILE_COPY_ALLOWED (classic move) -- DEFAULT\n"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&lt;&lt; "4 -- MOVEFILE_DELAY_UNTIL_REBOOT (moving after rebooting the system)\n"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&lt;&lt; "8 -- MOVEFILE_WRITE_THROUGH (moving file, than returning value)\n"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&lt;&lt; "16 -- MOVEFILE_CREATE_HARDLINK\n"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&lt;&lt; "32 -- MOVEFILE_FAIL_IF_NOT_TRACKABLE\n";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cin &gt;&gt; flag;</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if(MoveFileEx(currentPath.c_str(),destinationPath.c_str(),(DWORD)flag)){</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"File successfully moved with extensions!\n";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else{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"Error while moving file. Error code:" &lt;&lt; GetLastError() &lt;&lt; 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 Attributes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FileAttributesGet(){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char 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"Want to change current path?(Y/N):\n";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cin &gt;&gt; 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(t == 'Y'){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ChangeCurrentPath();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fileName, copiedFileName;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"Please, enter file name:\n";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cin &gt;&gt; 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filePath = currentPath + "\\" + 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DWORD fileAttributes = 0;</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fileAttributes = GetFileAttributes(filePath.c_str());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"File \"" &lt;&lt; filePath &lt;&lt; "\" attributes:\n";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(fileAttributes &amp; FILE_ATTRIBUTE_ARCHIVE)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"Archive (FILE_ATTRIBUTE_ARCHIVE)\n";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(fileAttributes &amp; FILE_ATTRIBUTE_COMPRESSED)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"Compressed (FILE_ATTRIBUTE_COMPRESSED)\n";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(fileAttributes &amp; FILE_ATTRIBUTE_DEVICE)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"Device (FILE_ATTRIBUTE_DEVICE)\n";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(fileAttributes &amp; FILE_ATTRIBUTE_DIRECTORY)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"Directory (FILE_ATTRIBUTE_DIRECTORY)\n";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(fileAttributes &amp; FILE_ATTRIBUTE_ENCRYPTED)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"Encrypted (FILE_ATTRIBUTE_ENCRYPTED)\n";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(fileAttributes &amp; FILE_ATTRIBUTE_HIDDEN)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"Hidden (FILE_ATTRIBUTE_HIDDEN)\n";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(fileAttributes &amp; FILE_ATTRIBUTE_INTEGRITY_STREAM)</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"Data stream configured with integrity (FILE_ATTRIBUTE_INTEGRITY_STREAM)\n";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(fileAttributes &amp; FILE_ATTRIBUTE_NORMAL)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"Normal (FILE_ATTRIBUTE_NORMAL)\n";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(fileAttributes &amp; FILE_ATTRIBUTE_NOT_CONTENT_INDEXED)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"Not indexed (FILE_ATTRIBUTE_NOT_CONTENT_INDEXED)\n";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(fileAttributes &amp; FILE_ATTRIBUTE_NO_SCRUB_DATA)</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"Data stream not to be read by the data integrity scanner (FILE_ATTRIBUTE_NO_SCRUB_DATA)\n";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(fileAttributes &amp; FILE_ATTRIBUTE_OFFLINE)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"Don't avaliable immediatly (FILE_ATTRIBUTE_OFFLINE)\n";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(fileAttributes &amp; FILE_ATTRIBUTE_READONLY)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"Read-only (FILE_ATTRIBUTE_READONLY)\n";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(fileAttributes &amp; FILE_ATTRIBUTE_RECALL_ON_DATA_ACCESS)</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"Data is not fully presented locally (FILE_ATTRIBUTE_RECALL_ON_DATA_ACCESS)\n";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(fileAttributes &amp; FILE_ATTRIBUTE_RECALL_ON_OPEN)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"Data hasn't physical representation on system (FILE_ATTRIBUTE_RECALL_ON_OPEN)\n";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(fileAttributes &amp; FILE_ATTRIBUTE_REPARSE_POINT)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"Reparse point/representation link (FILE_ATTRIBUTE_REPARSE_POINT)\n";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(fileAttributes &amp; FILE_ATTRIBUTE_SPARSE_FILE)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"Sparse file (FILE_ATTRIBUTE_SPARSE_FILE)\n";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(fileAttributes &amp; FILE_ATTRIBUTE_SYSTEM)</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"System used (FILE_ATTRIBUTE_SYSTEM)\n";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(fileAttributes &amp; FILE_ATTRIBUTE_TEMPORARY)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"Temporary storage (FILE_ATTRIBUTE_TEMPORARY)\n";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(fileAttributes &amp; FILE_ATTRIBUTE_VIRTUAL)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"Reserved for system (FILE_ATTRIBUTE_VIRTUAL)\n";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FileAttributesSet(){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char 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"Want to change current path?(Y/N):\n";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cin &gt;&gt; 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(t == 'Y'){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ChangeCurrentPath();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fileName, copiedFileName;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"Please, enter file name:\n";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cin &gt;&gt; 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filePath = currentPath + "\\" + 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DWORD fileAttributes = 0;</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fileAttributes = GetFileAttributes(filePath.c_str());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DWORD attNum = 128;</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"Please, choose the possible attributes for the file/directory:\n"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&lt;&lt; "1 -- FILE_ATTRIBUTE_READONLY (read-only)\n"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&lt;&lt; "2 -- FILE_ATTRIBUTE_HIDDEN (hidden)\n"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&lt;&lt; "4 -- FILE_ATTRIBUTE_SYSTEM (system used)\n"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&lt;&lt; "32 -- FILE_ATTRIBUTE_ARCHIVE (archive)\n"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&lt;&lt; "128 -- FILE_ATTRIBUTE_NORMAL -- DEFAULT\n"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&lt;&lt; "256 -- FILE_ATTRIBUTE_TEMPORARY (temporary storage)\n"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&lt;&lt; "4096 -- FILE_ATTRIBUTE_OFFLINE (don't avaliable immediatly)\n"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&lt;&lt; "8192 -- FILE_ATTRIBUTE_NOT_CONTENT_INDEXED (not indexed)\n";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cin &gt;&gt; attNum;</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(SetFileAttributes(filePath.c_str(), (DWORD) attNum))</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"The file's (directory's) \"" &lt;&lt; filePath &lt;&lt; "\" attributes has been successfully changed to:\n";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"File \"" &lt;&lt; filePath &lt;&lt; "\" attributes:\n";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(attNum &amp; FILE_ATTRIBUTE_ARCHIVE)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"Archive (FILE_ATTRIBUTE_ARCHIVE)\n";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(attNum &amp; FILE_ATTRIBUTE_COMPRESSED)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"Compressed (FILE_ATTRIBUTE_COMPRESSED)\n";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(attNum &amp; FILE_ATTRIBUTE_DEVICE)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"Device (FILE_ATTRIBUTE_DEVICE)\n";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(attNum &amp; FILE_ATTRIBUTE_DIRECTORY)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"Directory (FILE_ATTRIBUTE_DIRECTORY)\n";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(attNum &amp; FILE_ATTRIBUTE_ENCRYPTED)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"Encrypted (FILE_ATTRIBUTE_ENCRYPTED)\n";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(attNum &amp; FILE_ATTRIBUTE_HIDDEN)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"Hidden (FILE_ATTRIBUTE_HIDDEN)\n";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(inFunctionNumber &amp; FILE_ATTRIBUTE_INTEGRITY_STREAM)</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"Data stream configured with integrity (FILE_ATTRIBUTE_INTEGRITY_STREAM)\n";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(attNum &amp; FILE_ATTRIBUTE_NORMAL)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"Normal (FILE_ATTRIBUTE_NORMAL)\n";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(attNum &amp; FILE_ATTRIBUTE_NOT_CONTENT_INDEXED)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"Not indexed (FILE_ATTRIBUTE_NOT_CONTENT_INDEXED)\n";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(inFunctionNumber &amp; FILE_ATTRIBUTE_NO_SCRUB_DATA)</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"Data stream not to be read by the data integrity scanner (FILE_ATTRIBUTE_NO_SCRUB_DATA)\n";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(attNum &amp; FILE_ATTRIBUTE_OFFLINE)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"Don't avaliable immediatly (FILE_ATTRIBUTE_OFFLINE)\n";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(attNum &amp; FILE_ATTRIBUTE_READONLY)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"Read-only (FILE_ATTRIBUTE_READONLY)\n";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(inFunctionNumber &amp; FILE_ATTRIBUTE_RECALL_ON_DATA_ACCESS)</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"Data is not fully presented locally (FILE_ATTRIBUTE_RECALL_ON_DATA_ACCESS)\n";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(inFunctionNumber &amp; FILE_ATTRIBUTE_RECALL_ON_OPEN)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"Data hasn't physical representation on system (FILE_ATTRIBUTE_RECALL_ON_OPEN)\n";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(attNum &amp; FILE_ATTRIBUTE_REPARSE_POINT)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"Reparse point/representation link (FILE_ATTRIBUTE_REPARSE_POINT)\n";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(attNum &amp; FILE_ATTRIBUTE_SPARSE_FILE)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"Sparse file (FILE_ATTRIBUTE_SPARSE_FILE)\n";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(attNum &amp; FILE_ATTRIBUTE_SYSTEM)</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"System used (FILE_ATTRIBUTE_SYSTEM)\n";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(attNum &amp; FILE_ATTRIBUTE_TEMPORARY)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"Temporary storage (FILE_ATTRIBUTE_TEMPORARY)\n";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(attNum &amp; FILE_ATTRIBUTE_VIRTUAL)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"Reserved for system (FILE_ATTRIBUTE_VIRTUAL)\n";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else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"Something wrong! The file's (directory's) \"" &lt;&lt; filePath &lt;&lt; "\" attributes hasn't been changed\n";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"Last error code is \"" &lt;&lt; GetLastError() &lt;&lt; "\"\n"; // here i need to insert last error text string</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GetFileInformationByHandle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char 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"Want to change current path?(Y/N):\n";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cin &gt;&gt; 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(t == 'Y'){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ChangeCurrentPath();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fileName, copiedFileName;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"Please, enter file name:\n";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cin &gt;&gt; 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filePath = currentPath + "\\" + 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HANDLE hFile = CreateFile(filePath.c_str(), // file 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GENERIC_READ,          // open for reading</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0,                     // do not share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NULL,                  // default security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OPEN_EXISTING,         // existing file only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FILE_ATTRIBUTE_NORMAL, // normal file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NULL);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int size=0;</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//PBY_HANDLE_FILE_INFORMATION lpFileInformation = new _BY_HANDLE_FILE_INFORMATION();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BY_HANDLE_FILE_INFORMATION* lpFileInformation = new BY_HANDLE_FILE_INFORMATION();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int resalt = GetFileInformationByHandle(hFile,lpFileInformation);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size = lpFileInformation-&gt;nFileSizeLow;</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DWORD localAttributes = lpFileInformation-&gt;dwFileAttributes;</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(localAttributes &amp; FILE_ATTRIBUTE_ARCHIVE)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"Archive (FILE_ATTRIBUTE_ARCHIVE)\n";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(localAttributes &amp; FILE_ATTRIBUTE_COMPRESSED)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"Compressed (FILE_ATTRIBUTE_COMPRESSED)\n";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(localAttributes &amp; FILE_ATTRIBUTE_DEVICE)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"Device (FILE_ATTRIBUTE_DEVICE)\n";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(localAttributes &amp; FILE_ATTRIBUTE_DIRECTORY)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"Directory (FILE_ATTRIBUTE_DIRECTORY)\n";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(localAttributes &amp; FILE_ATTRIBUTE_ENCRYPTED)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"Encrypted (FILE_ATTRIBUTE_ENCRYPTED)\n";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(localAttributes &amp; FILE_ATTRIBUTE_HIDDEN)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"Hidden (FILE_ATTRIBUTE_HIDDEN)\n";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p>
    <w:p>
      <w:pPr>
        <w:ind w:firstLine="28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if (localAttributes &amp; FILE_ATTRIBUTE_NORMAL)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"Normal (FILE_ATTRIBUTE_NORMAL)\n";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(localAttributes &amp; FILE_ATTRIBUTE_NOT_CONTENT_INDEXED)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"Not indexed (FILE_ATTRIBUTE_NOT_CONTENT_INDEXED)\n";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p>
    <w:p>
      <w:pPr>
        <w:ind w:firstLine="28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if (localAttributes &amp; FILE_ATTRIBUTE_OFFLINE)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"Don't avaliable immediatly (FILE_ATTRIBUTE_OFFLINE)\n";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(localAttributes &amp; FILE_ATTRIBUTE_READONLY)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"Read-only (FILE_ATTRIBUTE_READONLY)\n";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(localAttributes &amp; FILE_ATTRIBUTE_REPARSE_POINT)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"Reparse point/representation link (FILE_ATTRIBUTE_REPARSE_POINT)\n";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(localAttributes &amp; FILE_ATTRIBUTE_SPARSE_FILE)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"Sparse file (FILE_ATTRIBUTE_SPARSE_FILE)\n";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(localAttributes &amp; FILE_ATTRIBUTE_SYSTEM)</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"System used (FILE_ATTRIBUTE_SYSTEM)\n";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(localAttributes &amp; FILE_ATTRIBUTE_TEMPORARY)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"Temporary storage (FILE_ATTRIBUTE_TEMPORARY)\n";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(localAttributes &amp; FILE_ATTRIBUTE_VIRTUAL)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"Reserved for system (FILE_ATTRIBUTE_VIRTUAL)\n";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char buffer[256];</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SYSTEMTIME st;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FILETIME ft;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strMessage;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 first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ft.dwLowDateTime = (lpFileInformation-&gt;ftCreationTime).dwLowDateTime;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ft.dwHighDateTime = (lpFileInformation-&gt;ftCreationTime).dwHighDateTime;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FileTimeToSystemTime(&amp;ft, &amp;st);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sprintf( buffer,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"%d-%02d-%02d %02d:%02d:%02d.%03d",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st.wYear,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st.wMonth,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st.wDay,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st.wHour,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st.wMinute,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st.wSecond,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st.wMilliseconds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strMessage = buffer;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std::cout &lt;&lt; "CREATION TIME = " &lt;&lt; strMessage &lt;&lt; 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 second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ft.dwLowDateTime = (lpFileInformation-&gt;ftLastWriteTime).dwLowDateTime;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ft.dwHighDateTime = (lpFileInformation-&gt;ftLastWriteTime).dwHighDateTime;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FileTimeToSystemTime(&amp;ft, &amp;st);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sprintf( buffer,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"%d-%02d-%02d %02d:%02d:%02d.%03d",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st.wYear,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st.wMonth,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st.wDay,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st.wHour,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st.wMinute,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st.wSecond,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st.wMilliseconds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strMessage = buffer;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std::cout &lt;&lt; "LAST WRITE TIME = " &lt;&lt; strMessage &lt;&lt; 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 third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ft.dwLowDateTime = (lpFileInformation-&gt;ftLastAccessTime).dwLowDateTime;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ft.dwHighDateTime = (lpFileInformation-&gt;ftLastAccessTime).dwHighDateTime;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FileTimeToSystemTime(&amp;ft, &amp;st);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sprintf( buffer,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"%d-%02d-%02d %02d:%02d:%02d.%03d",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st.wYear,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st.wMonth,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st.wDay,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st.wHour,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st.wMinute,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st.wSecond,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st.wMilliseconds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strMessage = buffer;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std::cout &lt;&lt; "LAST ACCESS TIME = " &lt;&lt; strMessage &lt;&lt; 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"Volume serial number: " &lt;&lt; lpFileInformation-&gt;dwVolumeSerialNumber &lt;&lt;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"Local size high/low: " &lt;&lt; lpFileInformation-&gt;nFileSizeHigh &lt;&lt; " " &lt;&lt; lpFileInformation-&gt;nFileSizeLow &lt;&lt;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"Number Of Links: " &lt;&lt; lpFileInformation-&gt;nNumberOfLinks &lt;&lt;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"Index High/low: " &lt;&lt; lpFileInformation-&gt;nFileIndexHigh &lt;&lt; " " &lt;&lt; lpFileInformation-&gt;nFileIndexLow &lt;&lt;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CloseHandle(hFile);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GetFileTime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char 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"Want to change current path?(Y/N):\n";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cin &gt;&gt; 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(t == 'Y'){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ChangeCurrentPath();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fileName, copiedFileName;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"Please, enter file name:\n";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cin &gt;&gt; 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filePath = currentPath + "\\" + 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HANDLE hFile = CreateFile(filePath.c_str(), // file 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GENERIC_READ,          // open for reading</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0,                     // do not share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NULL,                  // default security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OPEN_EXISTING,         // existing file only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0, // normal file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NULL);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FILETIME creationTime;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FILETIME lastWriteTime;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FILETIME lastAccessTime;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(GetFileTime(hFile, &amp;creationTime, &amp;lastAccessTime, &amp;lastWriteTime)){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char buffer[256];</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SYSTEMTIME st;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FileTimeToSystemTime(&amp;creationTime, &amp;st);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sprintf( buffer,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"%d-%02d-%02d %02d:%02d:%02d.%03d",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st.wYear,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st.wMonth,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st.wDay,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st.wHour,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st.wMinute,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st.wSecond,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st.wMilliseconds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strMessage = buffer;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std::cout &lt;&lt; "System time = " &lt;&lt; strMessage &lt;&lt; std::endl;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FileTimeToSystemTime(&amp;lastAccessTime, &amp;st);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sprintf( buffer,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"%d-%02d-%02d %02d:%02d:%02d.%03d",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st.wYear,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st.wMonth,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st.wDay,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st.wHour,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st.wMinute,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st.wSecond,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st.wMilliseconds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strMessage = buffer;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std::cout &lt;&lt; "Access time = " &lt;&lt; strMessage &lt;&lt; std::endl;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FileTimeToSystemTime(&amp;lastWriteTime, &amp;st);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sprintf( buffer,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"%d-%02d-%02d %02d:%02d:%02d.%03d",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st.wYear,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st.wMonth,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st.wDay,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st.wHour,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st.wMinute,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st.wSecond,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st.wMilliseconds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strMessage = buffer;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std::cout &lt;&lt; "Change time = " &lt;&lt; strMessage &lt;&lt; std::endl;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else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"Something wrong!" &lt;&lt; "\n";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CloseHandle(hFile);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w:t>
      </w:r>
    </w:p>
    <w:p>
      <w:pPr>
        <w:ind w:firstLine="28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SetFileTime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char 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"Want to change current path?(Y/N):\n";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cin &gt;&gt; 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 (t == 'Y'){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ChangeCurrentPath();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fileName, copiedFileName;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"Please, enter file name:\n";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cin &gt;&gt; 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filePath = currentPath + "\\" + fileName;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HANDLE hFile = CreateFile(filePath.c_str(), // file name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GENERIC_WRITE,          // open for reading</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0,                     // do not share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NULL,                  // default security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OPEN_EXISTING,         // existing file only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0, // normal file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NULL);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one;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two;</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three;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"Time format: 202</w:t>
      </w:r>
      <w:r>
        <w:rPr>
          <w:rFonts w:hint="default" w:ascii="Times New Roman" w:hAnsi="Times New Roman" w:cs="Times New Roman"/>
          <w:sz w:val="28"/>
          <w:szCs w:val="28"/>
          <w:lang w:val="en-US"/>
        </w:rPr>
        <w:t>4</w:t>
      </w:r>
      <w:r>
        <w:rPr>
          <w:rFonts w:hint="default" w:ascii="Times New Roman" w:hAnsi="Times New Roman" w:cs="Times New Roman"/>
          <w:sz w:val="28"/>
          <w:szCs w:val="28"/>
          <w:lang w:val="ru-RU"/>
        </w:rPr>
        <w:t>-0</w:t>
      </w:r>
      <w:r>
        <w:rPr>
          <w:rFonts w:hint="default" w:ascii="Times New Roman" w:hAnsi="Times New Roman" w:cs="Times New Roman"/>
          <w:sz w:val="28"/>
          <w:szCs w:val="28"/>
          <w:lang w:val="en-US"/>
        </w:rPr>
        <w:t>1</w:t>
      </w:r>
      <w:r>
        <w:rPr>
          <w:rFonts w:hint="default" w:ascii="Times New Roman" w:hAnsi="Times New Roman" w:cs="Times New Roman"/>
          <w:sz w:val="28"/>
          <w:szCs w:val="28"/>
          <w:lang w:val="ru-RU"/>
        </w:rPr>
        <w:t>-03 18:</w:t>
      </w:r>
      <w:r>
        <w:rPr>
          <w:rFonts w:hint="default" w:ascii="Times New Roman" w:hAnsi="Times New Roman" w:cs="Times New Roman"/>
          <w:sz w:val="28"/>
          <w:szCs w:val="28"/>
          <w:lang w:val="en-US"/>
        </w:rPr>
        <w:t>00</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00</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000</w:t>
      </w:r>
      <w:r>
        <w:rPr>
          <w:rFonts w:hint="default" w:ascii="Times New Roman" w:hAnsi="Times New Roman" w:cs="Times New Roman"/>
          <w:sz w:val="28"/>
          <w:szCs w:val="28"/>
          <w:lang w:val="ru-RU"/>
        </w:rPr>
        <w:t>\n";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"Creation time:\n";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fflush(stdin);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getline(cin, one);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"Last write time:\n";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fflush(stdin);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getline(cin, two);</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"Last access time:\n";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fflush(stdin);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getline(cin, three);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FILETIME creationTime;//= buffTime.creationTime;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FILETIME lastWriteTime;// = buffTime.lastWriteTime;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FILETIME lastAccessTime;// = buffTime.lastAccessTime;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SYSTEMTIME systime_1;</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SYSTEMTIME systime_2;</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SYSTEMTIME systime_3;</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memset(&amp;systime_1,0,sizeof(systime_1));</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 Date string should be "yyyy-MM-dd hh:mm"</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sscanf_s(one.c_str(), "%d-%d-%d%d:%d:%d:%d.%d",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&amp;systime_1.wYear,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&amp;systime_1.wMonth,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&amp;systime_1.wDay,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&amp;systime_1.wHour,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&amp;systime_1.wMinute,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&amp;systime_1.wSecond,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&amp;systime_1.wMilliseconds);</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SystemTimeToFileTime(&amp;systime_1, &amp;creationTime);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memset(&amp;systime_2,0,sizeof(systime_2));</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 Date string should be "yyyy-MM-dd hh:mm"</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sscanf_s(two.c_str(), "%d-%d-%d%d:%d:%d:%d.%d",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&amp;systime_2.wYear,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&amp;systime_2.wMonth,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&amp;systime_2.wDay,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&amp;systime_2.wHour,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&amp;systime_2.wMinute,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&amp;systime_2.wSecond,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&amp;systime_2.wMilliseconds);</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SystemTimeToFileTime(&amp;systime_2, &amp;lastWriteTime);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memset(&amp;systime_3,0,sizeof(systime_3));</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 Date string should be "yyyy-MM-dd hh:mm"</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sscanf_s(three.c_str(), "%d-%d-%d%d:%d:%d:%d.%d",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&amp;systime_3.wYear,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&amp;systime_3.wMonth,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&amp;systime_3.wDay,</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&amp;systime_3.wHour,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&amp;systime_3.wMinute,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&amp;systime_3.wSecond,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&amp;systime_3.wMilliseconds);</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SystemTimeToFileTime(&amp;systime_3, &amp;lastAccessTime);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if(SetFileTime(hFile, &amp;creationTime, &amp;lastAccessTime, &amp;lastWriteTime))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"Time changed!" &lt;&lt; 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else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"Time hasn't been changed!" &lt;&lt; endl;</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CloseHandle(hFile);</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 Additional Functions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string GetDName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string 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"Please, input disk name you want:\n";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cin &gt;&gt; 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d = d + ":\\";</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return d;</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void ChangeCurrentPath(){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cout &lt;&lt; "Please, enter new directory path (example \"C:\\DirName1\\DirName2):\n";</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cin &gt;&gt; currentPath;</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 xml:space="preserve">    SetCurrentDirectory(currentPath.c_str());</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w:t>
      </w:r>
    </w:p>
    <w:p>
      <w:pPr>
        <w:jc w:val="both"/>
        <w:rPr>
          <w:rFonts w:hint="default" w:ascii="Times New Roman" w:hAnsi="Times New Roman" w:cs="Times New Roman"/>
          <w:sz w:val="28"/>
          <w:szCs w:val="28"/>
          <w:lang w:val="ru-RU"/>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4"/>
        <w:numPr>
          <w:ilvl w:val="1"/>
          <w:numId w:val="4"/>
        </w:numPr>
      </w:pPr>
      <w:bookmarkStart w:id="9" w:name="_Toc84214829"/>
      <w:r>
        <w:t>2.8. Выводы</w:t>
      </w:r>
      <w:bookmarkEnd w:id="9"/>
    </w:p>
    <w:p>
      <w:pPr>
        <w:pStyle w:val="8"/>
        <w:ind w:firstLine="720"/>
      </w:pPr>
      <w:r>
        <w:t xml:space="preserve">В ходе выполнения первой части лабораторной работы были изучены основные функции управления файловой системой. С помощью функций </w:t>
      </w:r>
      <w:r>
        <w:rPr>
          <w:lang w:val="en-US"/>
        </w:rPr>
        <w:t>Win</w:t>
      </w:r>
      <w:r>
        <w:t xml:space="preserve">32 </w:t>
      </w:r>
      <w:r>
        <w:rPr>
          <w:lang w:val="en-US"/>
        </w:rPr>
        <w:t>API</w:t>
      </w:r>
      <w:r>
        <w:t xml:space="preserve"> было создано приложение, которое реализовывало управление дисками, каталогами и файлами. Во-первых, вывод списков дисков и получение необходимой информации о них. Во-вторых, создание и удаление выбранной директории. В-третьих, работа с файлами: их копирование, перемещение, создание, получение их данных и атрибутов (и изменение). Таким образом и было реализовано управление дисками, файлами и каталогами.</w:t>
      </w:r>
    </w:p>
    <w:p>
      <w:pPr>
        <w:rPr>
          <w:sz w:val="28"/>
          <w:szCs w:val="28"/>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p>
    <w:p>
      <w:pPr>
        <w:numPr>
          <w:ilvl w:val="0"/>
          <w:numId w:val="5"/>
        </w:num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ru-RU"/>
        </w:rPr>
        <w:t>Копирование файла с помощью перекрывающих операций ввода/вывода</w:t>
      </w:r>
    </w:p>
    <w:p>
      <w:pPr>
        <w:numPr>
          <w:ilvl w:val="1"/>
          <w:numId w:val="5"/>
        </w:numPr>
        <w:ind w:left="0" w:leftChars="0" w:firstLine="0" w:firstLineChars="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ru-RU"/>
        </w:rPr>
        <w:t>Демонстрация работы программы</w:t>
      </w:r>
    </w:p>
    <w:p>
      <w:pPr>
        <w:numPr>
          <w:ilvl w:val="0"/>
          <w:numId w:val="0"/>
        </w:numPr>
        <w:ind w:leftChars="0"/>
        <w:rPr>
          <w:rFonts w:hint="default" w:ascii="Times New Roman" w:hAnsi="Times New Roman" w:eastAsia="SimSun" w:cs="Times New Roman"/>
          <w:sz w:val="24"/>
          <w:szCs w:val="24"/>
        </w:rPr>
      </w:pPr>
      <w:r>
        <w:rPr>
          <w:rFonts w:ascii="SimSun" w:hAnsi="SimSun" w:eastAsia="SimSun" w:cs="SimSun"/>
          <w:sz w:val="24"/>
          <w:szCs w:val="24"/>
        </w:rPr>
        <w:drawing>
          <wp:inline distT="0" distB="0" distL="114300" distR="114300">
            <wp:extent cx="6185535" cy="1443990"/>
            <wp:effectExtent l="0" t="0" r="5715" b="3810"/>
            <wp:docPr id="8"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1" descr="IMG_256"/>
                    <pic:cNvPicPr>
                      <a:picLocks noChangeAspect="1"/>
                    </pic:cNvPicPr>
                  </pic:nvPicPr>
                  <pic:blipFill>
                    <a:blip r:embed="rId26"/>
                    <a:stretch>
                      <a:fillRect/>
                    </a:stretch>
                  </pic:blipFill>
                  <pic:spPr>
                    <a:xfrm>
                      <a:off x="0" y="0"/>
                      <a:ext cx="6185535" cy="1443990"/>
                    </a:xfrm>
                    <a:prstGeom prst="rect">
                      <a:avLst/>
                    </a:prstGeom>
                    <a:noFill/>
                    <a:ln w="9525">
                      <a:noFill/>
                    </a:ln>
                  </pic:spPr>
                </pic:pic>
              </a:graphicData>
            </a:graphic>
          </wp:inline>
        </w:drawing>
      </w:r>
    </w:p>
    <w:p>
      <w:pPr>
        <w:numPr>
          <w:ilvl w:val="0"/>
          <w:numId w:val="0"/>
        </w:numPr>
        <w:ind w:leftChars="0"/>
        <w:jc w:val="center"/>
        <w:rPr>
          <w:rFonts w:hint="default" w:ascii="Times New Roman" w:hAnsi="Times New Roman" w:eastAsia="SimSun" w:cs="Times New Roman"/>
          <w:i/>
          <w:iCs/>
          <w:sz w:val="24"/>
          <w:szCs w:val="24"/>
          <w:lang w:val="ru-RU"/>
        </w:rPr>
      </w:pPr>
      <w:r>
        <w:rPr>
          <w:rFonts w:hint="default" w:ascii="Times New Roman" w:hAnsi="Times New Roman" w:eastAsia="SimSun" w:cs="Times New Roman"/>
          <w:i/>
          <w:iCs/>
          <w:sz w:val="24"/>
          <w:szCs w:val="24"/>
          <w:lang w:val="ru-RU"/>
        </w:rPr>
        <w:t>Рисунок 25. Копирование текстового файла размером 80 МБ при помощи 16 операций и блоками размером 16*4096 байт</w:t>
      </w:r>
    </w:p>
    <w:p>
      <w:pPr>
        <w:numPr>
          <w:ilvl w:val="0"/>
          <w:numId w:val="0"/>
        </w:numPr>
        <w:ind w:leftChars="0"/>
        <w:jc w:val="center"/>
        <w:rPr>
          <w:rFonts w:hint="default" w:ascii="Times New Roman" w:hAnsi="Times New Roman" w:eastAsia="SimSun" w:cs="Times New Roman"/>
          <w:i/>
          <w:iCs/>
          <w:sz w:val="24"/>
          <w:szCs w:val="24"/>
          <w:lang w:val="ru-RU"/>
        </w:rPr>
      </w:pPr>
    </w:p>
    <w:p>
      <w:pPr>
        <w:numPr>
          <w:ilvl w:val="0"/>
          <w:numId w:val="0"/>
        </w:numPr>
        <w:ind w:leftChars="0"/>
        <w:jc w:val="center"/>
        <w:rPr>
          <w:rFonts w:hint="default" w:ascii="Times New Roman" w:hAnsi="Times New Roman" w:eastAsia="SimSun" w:cs="Times New Roman"/>
          <w:i/>
          <w:iCs/>
          <w:sz w:val="24"/>
          <w:szCs w:val="24"/>
          <w:lang w:val="en-US"/>
        </w:rPr>
      </w:pPr>
      <w:r>
        <w:rPr>
          <w:rFonts w:hint="default" w:ascii="Times New Roman" w:hAnsi="Times New Roman" w:eastAsia="SimSun" w:cs="Times New Roman"/>
          <w:i/>
          <w:iCs/>
          <w:sz w:val="24"/>
          <w:szCs w:val="24"/>
          <w:lang w:val="en-US"/>
        </w:rPr>
        <w:drawing>
          <wp:inline distT="0" distB="0" distL="114300" distR="114300">
            <wp:extent cx="5273675" cy="3503930"/>
            <wp:effectExtent l="0" t="0" r="3175" b="1270"/>
            <wp:docPr id="10" name="Изображение 10"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Chart"/>
                    <pic:cNvPicPr>
                      <a:picLocks noChangeAspect="1"/>
                    </pic:cNvPicPr>
                  </pic:nvPicPr>
                  <pic:blipFill>
                    <a:blip r:embed="rId27"/>
                    <a:stretch>
                      <a:fillRect/>
                    </a:stretch>
                  </pic:blipFill>
                  <pic:spPr>
                    <a:xfrm>
                      <a:off x="0" y="0"/>
                      <a:ext cx="5273675" cy="3503930"/>
                    </a:xfrm>
                    <a:prstGeom prst="rect">
                      <a:avLst/>
                    </a:prstGeom>
                  </pic:spPr>
                </pic:pic>
              </a:graphicData>
            </a:graphic>
          </wp:inline>
        </w:drawing>
      </w:r>
    </w:p>
    <w:p>
      <w:pPr>
        <w:numPr>
          <w:ilvl w:val="0"/>
          <w:numId w:val="0"/>
        </w:numPr>
        <w:ind w:leftChars="0"/>
        <w:jc w:val="center"/>
        <w:rPr>
          <w:rFonts w:hint="default" w:ascii="Times New Roman" w:hAnsi="Times New Roman" w:eastAsia="SimSun" w:cs="Times New Roman"/>
          <w:i/>
          <w:iCs/>
          <w:sz w:val="24"/>
          <w:szCs w:val="24"/>
          <w:lang w:val="ru-RU"/>
        </w:rPr>
      </w:pPr>
      <w:r>
        <w:rPr>
          <w:rFonts w:hint="default" w:ascii="Times New Roman" w:hAnsi="Times New Roman" w:eastAsia="SimSun" w:cs="Times New Roman"/>
          <w:i/>
          <w:iCs/>
          <w:sz w:val="24"/>
          <w:szCs w:val="24"/>
          <w:lang w:val="ru-RU"/>
        </w:rPr>
        <w:t>Рисунок 26. Зависимость времени копирования в мс от размера блока(х*4096 байт) при 1 операции ввода-вывода</w:t>
      </w:r>
    </w:p>
    <w:p>
      <w:pPr>
        <w:numPr>
          <w:ilvl w:val="0"/>
          <w:numId w:val="0"/>
        </w:numPr>
        <w:ind w:leftChars="0"/>
        <w:jc w:val="center"/>
        <w:rPr>
          <w:rFonts w:hint="default" w:ascii="Times New Roman" w:hAnsi="Times New Roman" w:eastAsia="SimSun" w:cs="Times New Roman"/>
          <w:i/>
          <w:iCs/>
          <w:sz w:val="24"/>
          <w:szCs w:val="24"/>
          <w:lang w:val="en-US"/>
        </w:rPr>
      </w:pPr>
      <w:r>
        <w:rPr>
          <w:rFonts w:hint="default" w:ascii="Times New Roman" w:hAnsi="Times New Roman" w:eastAsia="SimSun" w:cs="Times New Roman"/>
          <w:i/>
          <w:iCs/>
          <w:sz w:val="24"/>
          <w:szCs w:val="24"/>
          <w:lang w:val="en-US"/>
        </w:rPr>
        <w:drawing>
          <wp:inline distT="0" distB="0" distL="114300" distR="114300">
            <wp:extent cx="5273675" cy="3503930"/>
            <wp:effectExtent l="0" t="0" r="3175" b="1270"/>
            <wp:docPr id="11" name="Изображение 11" descr="Ch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Chart (1)"/>
                    <pic:cNvPicPr>
                      <a:picLocks noChangeAspect="1"/>
                    </pic:cNvPicPr>
                  </pic:nvPicPr>
                  <pic:blipFill>
                    <a:blip r:embed="rId28"/>
                    <a:stretch>
                      <a:fillRect/>
                    </a:stretch>
                  </pic:blipFill>
                  <pic:spPr>
                    <a:xfrm>
                      <a:off x="0" y="0"/>
                      <a:ext cx="5273675" cy="3503930"/>
                    </a:xfrm>
                    <a:prstGeom prst="rect">
                      <a:avLst/>
                    </a:prstGeom>
                  </pic:spPr>
                </pic:pic>
              </a:graphicData>
            </a:graphic>
          </wp:inline>
        </w:drawing>
      </w:r>
    </w:p>
    <w:p>
      <w:pPr>
        <w:numPr>
          <w:ilvl w:val="0"/>
          <w:numId w:val="0"/>
        </w:numPr>
        <w:ind w:leftChars="0"/>
        <w:jc w:val="center"/>
        <w:rPr>
          <w:rFonts w:hint="default" w:ascii="Times New Roman" w:hAnsi="Times New Roman" w:eastAsia="SimSun" w:cs="Times New Roman"/>
          <w:i/>
          <w:iCs/>
          <w:sz w:val="24"/>
          <w:szCs w:val="24"/>
          <w:lang w:val="ru-RU"/>
        </w:rPr>
      </w:pPr>
      <w:r>
        <w:rPr>
          <w:rFonts w:hint="default" w:ascii="Times New Roman" w:hAnsi="Times New Roman" w:eastAsia="SimSun" w:cs="Times New Roman"/>
          <w:i/>
          <w:iCs/>
          <w:sz w:val="24"/>
          <w:szCs w:val="24"/>
          <w:lang w:val="ru-RU"/>
        </w:rPr>
        <w:t>Рисунок 27 зависимость времени копирования в мс от кол-ва операций при размере блока в 4*4096 байт</w:t>
      </w:r>
    </w:p>
    <w:p>
      <w:pPr>
        <w:numPr>
          <w:ilvl w:val="0"/>
          <w:numId w:val="0"/>
        </w:numPr>
        <w:ind w:leftChars="0"/>
        <w:jc w:val="both"/>
        <w:rPr>
          <w:rFonts w:hint="default" w:ascii="Times New Roman" w:hAnsi="Times New Roman" w:eastAsia="SimSun" w:cs="Times New Roman"/>
          <w:i w:val="0"/>
          <w:iCs w:val="0"/>
          <w:sz w:val="28"/>
          <w:szCs w:val="28"/>
          <w:lang w:val="ru-RU"/>
        </w:rPr>
      </w:pPr>
    </w:p>
    <w:p>
      <w:pPr>
        <w:numPr>
          <w:ilvl w:val="0"/>
          <w:numId w:val="0"/>
        </w:numPr>
        <w:ind w:leftChars="0" w:firstLine="708" w:firstLineChars="0"/>
        <w:jc w:val="both"/>
        <w:rPr>
          <w:rFonts w:hint="default" w:ascii="Times New Roman" w:hAnsi="Times New Roman" w:eastAsia="SimSun" w:cs="Times New Roman"/>
          <w:i w:val="0"/>
          <w:iCs w:val="0"/>
          <w:sz w:val="28"/>
          <w:szCs w:val="28"/>
          <w:lang w:val="ru-RU"/>
        </w:rPr>
      </w:pPr>
      <w:r>
        <w:rPr>
          <w:rFonts w:hint="default" w:ascii="Times New Roman" w:hAnsi="Times New Roman" w:eastAsia="SimSun" w:cs="Times New Roman"/>
          <w:i w:val="0"/>
          <w:iCs w:val="0"/>
          <w:sz w:val="28"/>
          <w:szCs w:val="28"/>
          <w:lang w:val="ru-RU"/>
        </w:rPr>
        <w:t>Можно заметить что время сильно зависит от размера блока, но не может быть ниже определенного порога около 200 мс. При этом если отнять это время то зависимость будет приблизительно обратной. Это связяно с тем что программе необходимо выполнить ряд действий кроме чтения записи. (открытие файла, инициализация операций и т.д.). От количества операций зависимость времени не такая значительная. Наименьшее значение времени выполнения достигается при 12 операциях. Вероятно конкретное значение зависит от многих параметров и может изменяться, также судя по всему количество свободных потоков является «бутылочным горлышком» при копировании. Все тесты проводились на файле размера 80 Мб.</w:t>
      </w:r>
    </w:p>
    <w:p>
      <w:pPr>
        <w:numPr>
          <w:ilvl w:val="0"/>
          <w:numId w:val="0"/>
        </w:numPr>
        <w:ind w:leftChars="0"/>
        <w:jc w:val="center"/>
        <w:rPr>
          <w:rFonts w:hint="default" w:ascii="Times New Roman" w:hAnsi="Times New Roman" w:eastAsia="SimSun" w:cs="Times New Roman"/>
          <w:i/>
          <w:iCs/>
          <w:sz w:val="24"/>
          <w:szCs w:val="24"/>
          <w:lang w:val="ru-RU"/>
        </w:rPr>
      </w:pPr>
    </w:p>
    <w:p>
      <w:pPr>
        <w:numPr>
          <w:ilvl w:val="0"/>
          <w:numId w:val="0"/>
        </w:numPr>
        <w:ind w:leftChars="0"/>
        <w:jc w:val="center"/>
        <w:rPr>
          <w:rFonts w:hint="default" w:ascii="Times New Roman" w:hAnsi="Times New Roman" w:eastAsia="SimSun" w:cs="Times New Roman"/>
          <w:i/>
          <w:iCs/>
          <w:sz w:val="24"/>
          <w:szCs w:val="24"/>
          <w:lang w:val="ru-RU"/>
        </w:rPr>
      </w:pPr>
    </w:p>
    <w:p>
      <w:pPr>
        <w:numPr>
          <w:ilvl w:val="0"/>
          <w:numId w:val="0"/>
        </w:numPr>
        <w:ind w:leftChars="0"/>
        <w:jc w:val="center"/>
        <w:rPr>
          <w:rFonts w:hint="default" w:ascii="Times New Roman" w:hAnsi="Times New Roman" w:eastAsia="SimSun" w:cs="Times New Roman"/>
          <w:i/>
          <w:iCs/>
          <w:sz w:val="24"/>
          <w:szCs w:val="24"/>
          <w:lang w:val="ru-RU"/>
        </w:rPr>
      </w:pPr>
    </w:p>
    <w:p>
      <w:pPr>
        <w:numPr>
          <w:ilvl w:val="0"/>
          <w:numId w:val="0"/>
        </w:numPr>
        <w:ind w:leftChars="0"/>
        <w:jc w:val="center"/>
        <w:rPr>
          <w:rFonts w:hint="default" w:ascii="Times New Roman" w:hAnsi="Times New Roman" w:eastAsia="SimSun" w:cs="Times New Roman"/>
          <w:i/>
          <w:iCs/>
          <w:sz w:val="24"/>
          <w:szCs w:val="24"/>
          <w:lang w:val="ru-RU"/>
        </w:rPr>
      </w:pPr>
    </w:p>
    <w:p>
      <w:pPr>
        <w:numPr>
          <w:ilvl w:val="0"/>
          <w:numId w:val="0"/>
        </w:numPr>
        <w:ind w:leftChars="0"/>
        <w:jc w:val="center"/>
        <w:rPr>
          <w:rFonts w:hint="default" w:ascii="Times New Roman" w:hAnsi="Times New Roman" w:eastAsia="SimSun" w:cs="Times New Roman"/>
          <w:i/>
          <w:iCs/>
          <w:sz w:val="24"/>
          <w:szCs w:val="24"/>
          <w:lang w:val="ru-RU"/>
        </w:rPr>
      </w:pPr>
    </w:p>
    <w:p>
      <w:pPr>
        <w:numPr>
          <w:ilvl w:val="0"/>
          <w:numId w:val="0"/>
        </w:numPr>
        <w:ind w:leftChars="0"/>
        <w:jc w:val="center"/>
        <w:rPr>
          <w:rFonts w:hint="default" w:ascii="Times New Roman" w:hAnsi="Times New Roman" w:eastAsia="SimSun" w:cs="Times New Roman"/>
          <w:i/>
          <w:iCs/>
          <w:sz w:val="24"/>
          <w:szCs w:val="24"/>
          <w:lang w:val="ru-RU"/>
        </w:rPr>
      </w:pPr>
    </w:p>
    <w:p>
      <w:pPr>
        <w:numPr>
          <w:ilvl w:val="0"/>
          <w:numId w:val="0"/>
        </w:numPr>
        <w:ind w:leftChars="0"/>
        <w:jc w:val="center"/>
        <w:rPr>
          <w:rFonts w:hint="default" w:ascii="Times New Roman" w:hAnsi="Times New Roman" w:eastAsia="SimSun" w:cs="Times New Roman"/>
          <w:i/>
          <w:iCs/>
          <w:sz w:val="24"/>
          <w:szCs w:val="24"/>
          <w:lang w:val="ru-RU"/>
        </w:rPr>
      </w:pPr>
    </w:p>
    <w:p>
      <w:pPr>
        <w:numPr>
          <w:ilvl w:val="0"/>
          <w:numId w:val="0"/>
        </w:numPr>
        <w:ind w:leftChars="0"/>
        <w:jc w:val="center"/>
        <w:rPr>
          <w:rFonts w:hint="default" w:ascii="Times New Roman" w:hAnsi="Times New Roman" w:eastAsia="SimSun" w:cs="Times New Roman"/>
          <w:i/>
          <w:iCs/>
          <w:sz w:val="24"/>
          <w:szCs w:val="24"/>
          <w:lang w:val="ru-RU"/>
        </w:rPr>
      </w:pPr>
    </w:p>
    <w:p>
      <w:pPr>
        <w:numPr>
          <w:ilvl w:val="0"/>
          <w:numId w:val="0"/>
        </w:numPr>
        <w:ind w:leftChars="0"/>
        <w:jc w:val="center"/>
        <w:rPr>
          <w:rFonts w:hint="default" w:ascii="Times New Roman" w:hAnsi="Times New Roman" w:eastAsia="SimSun" w:cs="Times New Roman"/>
          <w:i/>
          <w:iCs/>
          <w:sz w:val="24"/>
          <w:szCs w:val="24"/>
          <w:lang w:val="ru-RU"/>
        </w:rPr>
      </w:pPr>
    </w:p>
    <w:p>
      <w:pPr>
        <w:numPr>
          <w:ilvl w:val="0"/>
          <w:numId w:val="0"/>
        </w:numPr>
        <w:ind w:leftChars="0"/>
        <w:jc w:val="center"/>
        <w:rPr>
          <w:rFonts w:hint="default" w:ascii="Times New Roman" w:hAnsi="Times New Roman" w:eastAsia="SimSun" w:cs="Times New Roman"/>
          <w:i/>
          <w:iCs/>
          <w:sz w:val="24"/>
          <w:szCs w:val="24"/>
          <w:lang w:val="ru-RU"/>
        </w:rPr>
      </w:pPr>
    </w:p>
    <w:p>
      <w:pPr>
        <w:numPr>
          <w:ilvl w:val="0"/>
          <w:numId w:val="0"/>
        </w:numPr>
        <w:ind w:leftChars="0"/>
        <w:jc w:val="center"/>
        <w:rPr>
          <w:rFonts w:hint="default" w:ascii="Times New Roman" w:hAnsi="Times New Roman" w:eastAsia="SimSun" w:cs="Times New Roman"/>
          <w:i/>
          <w:iCs/>
          <w:sz w:val="24"/>
          <w:szCs w:val="24"/>
          <w:lang w:val="ru-RU"/>
        </w:rPr>
      </w:pPr>
    </w:p>
    <w:p>
      <w:pPr>
        <w:numPr>
          <w:ilvl w:val="0"/>
          <w:numId w:val="0"/>
        </w:numPr>
        <w:ind w:leftChars="0"/>
        <w:jc w:val="center"/>
        <w:rPr>
          <w:rFonts w:hint="default" w:ascii="Times New Roman" w:hAnsi="Times New Roman" w:eastAsia="SimSun" w:cs="Times New Roman"/>
          <w:i/>
          <w:iCs/>
          <w:sz w:val="24"/>
          <w:szCs w:val="24"/>
          <w:lang w:val="ru-RU"/>
        </w:rPr>
      </w:pPr>
    </w:p>
    <w:p>
      <w:pPr>
        <w:numPr>
          <w:ilvl w:val="0"/>
          <w:numId w:val="0"/>
        </w:numPr>
        <w:ind w:leftChars="0"/>
        <w:jc w:val="center"/>
        <w:rPr>
          <w:rFonts w:hint="default" w:ascii="Times New Roman" w:hAnsi="Times New Roman" w:eastAsia="SimSun" w:cs="Times New Roman"/>
          <w:i/>
          <w:iCs/>
          <w:sz w:val="24"/>
          <w:szCs w:val="24"/>
          <w:lang w:val="ru-RU"/>
        </w:rPr>
      </w:pPr>
    </w:p>
    <w:p>
      <w:pPr>
        <w:numPr>
          <w:ilvl w:val="1"/>
          <w:numId w:val="5"/>
        </w:numPr>
        <w:ind w:left="0" w:leftChars="0" w:firstLine="0" w:firstLineChars="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ru-RU"/>
        </w:rPr>
        <w:t>Исходный код</w:t>
      </w:r>
    </w:p>
    <w:p>
      <w:pPr>
        <w:jc w:val="both"/>
        <w:rPr>
          <w:rFonts w:hint="default" w:ascii="Times New Roman" w:hAnsi="Times New Roman"/>
          <w:sz w:val="28"/>
          <w:szCs w:val="28"/>
          <w:lang w:val="en-US"/>
        </w:rPr>
      </w:pPr>
      <w:r>
        <w:rPr>
          <w:rFonts w:hint="default" w:ascii="Times New Roman" w:hAnsi="Times New Roman"/>
          <w:sz w:val="28"/>
          <w:szCs w:val="28"/>
          <w:lang w:val="en-US"/>
        </w:rPr>
        <w:t>#include &lt;chrono&gt;</w:t>
      </w:r>
    </w:p>
    <w:p>
      <w:pPr>
        <w:jc w:val="both"/>
        <w:rPr>
          <w:rFonts w:hint="default" w:ascii="Times New Roman" w:hAnsi="Times New Roman"/>
          <w:sz w:val="28"/>
          <w:szCs w:val="28"/>
          <w:lang w:val="en-US"/>
        </w:rPr>
      </w:pPr>
      <w:r>
        <w:rPr>
          <w:rFonts w:hint="default" w:ascii="Times New Roman" w:hAnsi="Times New Roman"/>
          <w:sz w:val="28"/>
          <w:szCs w:val="28"/>
          <w:lang w:val="en-US"/>
        </w:rPr>
        <w:t>#include &lt;iomanip&gt;</w:t>
      </w:r>
    </w:p>
    <w:p>
      <w:pPr>
        <w:jc w:val="both"/>
        <w:rPr>
          <w:rFonts w:hint="default" w:ascii="Times New Roman" w:hAnsi="Times New Roman"/>
          <w:sz w:val="28"/>
          <w:szCs w:val="28"/>
          <w:lang w:val="en-US"/>
        </w:rPr>
      </w:pPr>
      <w:r>
        <w:rPr>
          <w:rFonts w:hint="default" w:ascii="Times New Roman" w:hAnsi="Times New Roman"/>
          <w:sz w:val="28"/>
          <w:szCs w:val="28"/>
          <w:lang w:val="en-US"/>
        </w:rPr>
        <w:t>#include &lt;cstdio&gt;</w:t>
      </w:r>
    </w:p>
    <w:p>
      <w:pPr>
        <w:jc w:val="both"/>
        <w:rPr>
          <w:rFonts w:hint="default" w:ascii="Times New Roman" w:hAnsi="Times New Roman"/>
          <w:sz w:val="28"/>
          <w:szCs w:val="28"/>
          <w:lang w:val="en-US"/>
        </w:rPr>
      </w:pPr>
      <w:r>
        <w:rPr>
          <w:rFonts w:hint="default" w:ascii="Times New Roman" w:hAnsi="Times New Roman"/>
          <w:sz w:val="28"/>
          <w:szCs w:val="28"/>
          <w:lang w:val="en-US"/>
        </w:rPr>
        <w:t>#include &lt;cstdlib&gt;</w:t>
      </w:r>
    </w:p>
    <w:p>
      <w:pPr>
        <w:jc w:val="both"/>
        <w:rPr>
          <w:rFonts w:hint="default" w:ascii="Times New Roman" w:hAnsi="Times New Roman"/>
          <w:sz w:val="28"/>
          <w:szCs w:val="28"/>
          <w:lang w:val="en-US"/>
        </w:rPr>
      </w:pPr>
      <w:r>
        <w:rPr>
          <w:rFonts w:hint="default" w:ascii="Times New Roman" w:hAnsi="Times New Roman"/>
          <w:sz w:val="28"/>
          <w:szCs w:val="28"/>
          <w:lang w:val="en-US"/>
        </w:rPr>
        <w:t>#include &lt;aio.h&gt;</w:t>
      </w:r>
    </w:p>
    <w:p>
      <w:pPr>
        <w:jc w:val="both"/>
        <w:rPr>
          <w:rFonts w:hint="default" w:ascii="Times New Roman" w:hAnsi="Times New Roman"/>
          <w:sz w:val="28"/>
          <w:szCs w:val="28"/>
          <w:lang w:val="en-US"/>
        </w:rPr>
      </w:pPr>
      <w:r>
        <w:rPr>
          <w:rFonts w:hint="default" w:ascii="Times New Roman" w:hAnsi="Times New Roman"/>
          <w:sz w:val="28"/>
          <w:szCs w:val="28"/>
          <w:lang w:val="en-US"/>
        </w:rPr>
        <w:t>#include &lt;fcntl.h&gt;</w:t>
      </w:r>
    </w:p>
    <w:p>
      <w:pPr>
        <w:jc w:val="both"/>
        <w:rPr>
          <w:rFonts w:hint="default" w:ascii="Times New Roman" w:hAnsi="Times New Roman"/>
          <w:sz w:val="28"/>
          <w:szCs w:val="28"/>
          <w:lang w:val="en-US"/>
        </w:rPr>
      </w:pPr>
      <w:r>
        <w:rPr>
          <w:rFonts w:hint="default" w:ascii="Times New Roman" w:hAnsi="Times New Roman"/>
          <w:sz w:val="28"/>
          <w:szCs w:val="28"/>
          <w:lang w:val="en-US"/>
        </w:rPr>
        <w:t>#include &lt;unistd.h&gt;</w:t>
      </w:r>
    </w:p>
    <w:p>
      <w:pPr>
        <w:jc w:val="both"/>
        <w:rPr>
          <w:rFonts w:hint="default" w:ascii="Times New Roman" w:hAnsi="Times New Roman"/>
          <w:sz w:val="28"/>
          <w:szCs w:val="28"/>
          <w:lang w:val="en-US"/>
        </w:rPr>
      </w:pPr>
      <w:r>
        <w:rPr>
          <w:rFonts w:hint="default" w:ascii="Times New Roman" w:hAnsi="Times New Roman"/>
          <w:sz w:val="28"/>
          <w:szCs w:val="28"/>
          <w:lang w:val="en-US"/>
        </w:rPr>
        <w:t>#include &lt;csignal&gt;</w:t>
      </w:r>
    </w:p>
    <w:p>
      <w:pPr>
        <w:jc w:val="both"/>
        <w:rPr>
          <w:rFonts w:hint="default" w:ascii="Times New Roman" w:hAnsi="Times New Roman"/>
          <w:sz w:val="28"/>
          <w:szCs w:val="28"/>
          <w:lang w:val="en-US"/>
        </w:rPr>
      </w:pPr>
      <w:r>
        <w:rPr>
          <w:rFonts w:hint="default" w:ascii="Times New Roman" w:hAnsi="Times New Roman"/>
          <w:sz w:val="28"/>
          <w:szCs w:val="28"/>
          <w:lang w:val="en-US"/>
        </w:rPr>
        <w:t>#include &lt;cstring&gt;</w:t>
      </w:r>
    </w:p>
    <w:p>
      <w:pPr>
        <w:jc w:val="both"/>
        <w:rPr>
          <w:rFonts w:hint="default" w:ascii="Times New Roman" w:hAnsi="Times New Roman"/>
          <w:sz w:val="28"/>
          <w:szCs w:val="28"/>
          <w:lang w:val="en-US"/>
        </w:rPr>
      </w:pPr>
      <w:r>
        <w:rPr>
          <w:rFonts w:hint="default" w:ascii="Times New Roman" w:hAnsi="Times New Roman"/>
          <w:sz w:val="28"/>
          <w:szCs w:val="28"/>
          <w:lang w:val="en-US"/>
        </w:rPr>
        <w:t>#include &lt;cerrno&gt;</w:t>
      </w:r>
    </w:p>
    <w:p>
      <w:pPr>
        <w:jc w:val="both"/>
        <w:rPr>
          <w:rFonts w:hint="default" w:ascii="Times New Roman" w:hAnsi="Times New Roman"/>
          <w:sz w:val="28"/>
          <w:szCs w:val="28"/>
          <w:lang w:val="en-US"/>
        </w:rPr>
      </w:pPr>
      <w:r>
        <w:rPr>
          <w:rFonts w:hint="default" w:ascii="Times New Roman" w:hAnsi="Times New Roman"/>
          <w:sz w:val="28"/>
          <w:szCs w:val="28"/>
          <w:lang w:val="en-US"/>
        </w:rPr>
        <w:t>#include &lt;sys/types.h&gt;</w:t>
      </w:r>
    </w:p>
    <w:p>
      <w:pPr>
        <w:jc w:val="both"/>
        <w:rPr>
          <w:rFonts w:hint="default" w:ascii="Times New Roman" w:hAnsi="Times New Roman"/>
          <w:sz w:val="28"/>
          <w:szCs w:val="28"/>
          <w:lang w:val="en-US"/>
        </w:rPr>
      </w:pPr>
      <w:r>
        <w:rPr>
          <w:rFonts w:hint="default" w:ascii="Times New Roman" w:hAnsi="Times New Roman"/>
          <w:sz w:val="28"/>
          <w:szCs w:val="28"/>
          <w:lang w:val="en-US"/>
        </w:rPr>
        <w:t>#include &lt;sys/stat.h&gt;</w:t>
      </w:r>
    </w:p>
    <w:p>
      <w:pPr>
        <w:jc w:val="both"/>
        <w:rPr>
          <w:rFonts w:hint="default" w:ascii="Times New Roman" w:hAnsi="Times New Roman"/>
          <w:sz w:val="28"/>
          <w:szCs w:val="28"/>
          <w:lang w:val="en-US"/>
        </w:rPr>
      </w:pPr>
      <w:r>
        <w:rPr>
          <w:rFonts w:hint="default" w:ascii="Times New Roman" w:hAnsi="Times New Roman"/>
          <w:sz w:val="28"/>
          <w:szCs w:val="28"/>
          <w:lang w:val="en-US"/>
        </w:rPr>
        <w:t>#include &lt;csignal&gt;</w:t>
      </w:r>
    </w:p>
    <w:p>
      <w:pPr>
        <w:jc w:val="both"/>
        <w:rPr>
          <w:rFonts w:hint="default" w:ascii="Times New Roman" w:hAnsi="Times New Roman"/>
          <w:sz w:val="28"/>
          <w:szCs w:val="28"/>
          <w:lang w:val="en-US"/>
        </w:rPr>
      </w:pPr>
      <w:r>
        <w:rPr>
          <w:rFonts w:hint="default" w:ascii="Times New Roman" w:hAnsi="Times New Roman"/>
          <w:sz w:val="28"/>
          <w:szCs w:val="28"/>
          <w:lang w:val="en-US"/>
        </w:rPr>
        <w:t>#include &lt;cstdint&gt;</w:t>
      </w:r>
    </w:p>
    <w:p>
      <w:pPr>
        <w:jc w:val="both"/>
        <w:rPr>
          <w:rFonts w:hint="default" w:ascii="Times New Roman" w:hAnsi="Times New Roman"/>
          <w:sz w:val="28"/>
          <w:szCs w:val="28"/>
          <w:lang w:val="en-US"/>
        </w:rPr>
      </w:pPr>
      <w:r>
        <w:rPr>
          <w:rFonts w:hint="default" w:ascii="Times New Roman" w:hAnsi="Times New Roman"/>
          <w:sz w:val="28"/>
          <w:szCs w:val="28"/>
          <w:lang w:val="en-US"/>
        </w:rPr>
        <w:t>#include &lt;cinttypes&gt;</w:t>
      </w:r>
    </w:p>
    <w:p>
      <w:pPr>
        <w:jc w:val="both"/>
        <w:rPr>
          <w:rFonts w:hint="default" w:ascii="Times New Roman" w:hAnsi="Times New Roman"/>
          <w:sz w:val="28"/>
          <w:szCs w:val="28"/>
          <w:lang w:val="en-US"/>
        </w:rPr>
      </w:pPr>
      <w:r>
        <w:rPr>
          <w:rFonts w:hint="default" w:ascii="Times New Roman" w:hAnsi="Times New Roman"/>
          <w:sz w:val="28"/>
          <w:szCs w:val="28"/>
          <w:lang w:val="en-US"/>
        </w:rPr>
        <w:t>#include &lt;iostream&gt;</w:t>
      </w:r>
    </w:p>
    <w:p>
      <w:pPr>
        <w:jc w:val="both"/>
        <w:rPr>
          <w:rFonts w:hint="default" w:ascii="Times New Roman" w:hAnsi="Times New Roman"/>
          <w:sz w:val="28"/>
          <w:szCs w:val="28"/>
          <w:lang w:val="en-US"/>
        </w:rPr>
      </w:pPr>
    </w:p>
    <w:p>
      <w:pPr>
        <w:jc w:val="both"/>
        <w:rPr>
          <w:rFonts w:hint="default" w:ascii="Times New Roman" w:hAnsi="Times New Roman"/>
          <w:sz w:val="28"/>
          <w:szCs w:val="28"/>
          <w:lang w:val="en-US"/>
        </w:rPr>
      </w:pPr>
      <w:r>
        <w:rPr>
          <w:rFonts w:hint="default" w:ascii="Times New Roman" w:hAnsi="Times New Roman"/>
          <w:sz w:val="28"/>
          <w:szCs w:val="28"/>
          <w:lang w:val="en-US"/>
        </w:rPr>
        <w:t>struct aio_operation {</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struct aiocb controlBlock;</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char *buffer;</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int isWriteOperation;</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bool done;</w:t>
      </w:r>
    </w:p>
    <w:p>
      <w:pPr>
        <w:jc w:val="both"/>
        <w:rPr>
          <w:rFonts w:hint="default" w:ascii="Times New Roman" w:hAnsi="Times New Roman"/>
          <w:sz w:val="28"/>
          <w:szCs w:val="28"/>
          <w:lang w:val="en-US"/>
        </w:rPr>
      </w:pPr>
      <w:r>
        <w:rPr>
          <w:rFonts w:hint="default" w:ascii="Times New Roman" w:hAnsi="Times New Roman"/>
          <w:sz w:val="28"/>
          <w:szCs w:val="28"/>
          <w:lang w:val="en-US"/>
        </w:rPr>
        <w:t>};</w:t>
      </w:r>
    </w:p>
    <w:p>
      <w:pPr>
        <w:jc w:val="both"/>
        <w:rPr>
          <w:rFonts w:hint="default" w:ascii="Times New Roman" w:hAnsi="Times New Roman"/>
          <w:sz w:val="28"/>
          <w:szCs w:val="28"/>
          <w:lang w:val="en-US"/>
        </w:rPr>
      </w:pPr>
    </w:p>
    <w:p>
      <w:pPr>
        <w:jc w:val="both"/>
        <w:rPr>
          <w:rFonts w:hint="default" w:ascii="Times New Roman" w:hAnsi="Times New Roman"/>
          <w:sz w:val="28"/>
          <w:szCs w:val="28"/>
          <w:lang w:val="en-US"/>
        </w:rPr>
      </w:pPr>
      <w:r>
        <w:rPr>
          <w:rFonts w:hint="default" w:ascii="Times New Roman" w:hAnsi="Times New Roman"/>
          <w:sz w:val="28"/>
          <w:szCs w:val="28"/>
          <w:lang w:val="en-US"/>
        </w:rPr>
        <w:t>int fileDescriptorFrom;</w:t>
      </w:r>
    </w:p>
    <w:p>
      <w:pPr>
        <w:jc w:val="both"/>
        <w:rPr>
          <w:rFonts w:hint="default" w:ascii="Times New Roman" w:hAnsi="Times New Roman"/>
          <w:sz w:val="28"/>
          <w:szCs w:val="28"/>
          <w:lang w:val="en-US"/>
        </w:rPr>
      </w:pPr>
      <w:r>
        <w:rPr>
          <w:rFonts w:hint="default" w:ascii="Times New Roman" w:hAnsi="Times New Roman"/>
          <w:sz w:val="28"/>
          <w:szCs w:val="28"/>
          <w:lang w:val="en-US"/>
        </w:rPr>
        <w:t>int fileDescriptorTo;</w:t>
      </w:r>
    </w:p>
    <w:p>
      <w:pPr>
        <w:jc w:val="both"/>
        <w:rPr>
          <w:rFonts w:hint="default" w:ascii="Times New Roman" w:hAnsi="Times New Roman"/>
          <w:sz w:val="28"/>
          <w:szCs w:val="28"/>
          <w:lang w:val="en-US"/>
        </w:rPr>
      </w:pPr>
      <w:r>
        <w:rPr>
          <w:rFonts w:hint="default" w:ascii="Times New Roman" w:hAnsi="Times New Roman"/>
          <w:sz w:val="28"/>
          <w:szCs w:val="28"/>
          <w:lang w:val="en-US"/>
        </w:rPr>
        <w:t>unsigned long long fileSize;</w:t>
      </w:r>
    </w:p>
    <w:p>
      <w:pPr>
        <w:jc w:val="both"/>
        <w:rPr>
          <w:rFonts w:hint="default" w:ascii="Times New Roman" w:hAnsi="Times New Roman"/>
          <w:sz w:val="28"/>
          <w:szCs w:val="28"/>
          <w:lang w:val="en-US"/>
        </w:rPr>
      </w:pPr>
      <w:r>
        <w:rPr>
          <w:rFonts w:hint="default" w:ascii="Times New Roman" w:hAnsi="Times New Roman"/>
          <w:sz w:val="28"/>
          <w:szCs w:val="28"/>
          <w:lang w:val="en-US"/>
        </w:rPr>
        <w:t>unsigned blockSize;</w:t>
      </w:r>
    </w:p>
    <w:p>
      <w:pPr>
        <w:jc w:val="both"/>
        <w:rPr>
          <w:rFonts w:hint="default" w:ascii="Times New Roman" w:hAnsi="Times New Roman"/>
          <w:sz w:val="28"/>
          <w:szCs w:val="28"/>
          <w:lang w:val="en-US"/>
        </w:rPr>
      </w:pPr>
      <w:r>
        <w:rPr>
          <w:rFonts w:hint="default" w:ascii="Times New Roman" w:hAnsi="Times New Roman"/>
          <w:sz w:val="28"/>
          <w:szCs w:val="28"/>
          <w:lang w:val="en-US"/>
        </w:rPr>
        <w:t>aio_operation* operations;</w:t>
      </w:r>
    </w:p>
    <w:p>
      <w:pPr>
        <w:jc w:val="both"/>
        <w:rPr>
          <w:rFonts w:hint="default" w:ascii="Times New Roman" w:hAnsi="Times New Roman"/>
          <w:sz w:val="28"/>
          <w:szCs w:val="28"/>
          <w:lang w:val="en-US"/>
        </w:rPr>
      </w:pPr>
      <w:r>
        <w:rPr>
          <w:rFonts w:hint="default" w:ascii="Times New Roman" w:hAnsi="Times New Roman"/>
          <w:sz w:val="28"/>
          <w:szCs w:val="28"/>
          <w:lang w:val="en-US"/>
        </w:rPr>
        <w:t>int operationsN = 0;</w:t>
      </w:r>
    </w:p>
    <w:p>
      <w:pPr>
        <w:jc w:val="both"/>
        <w:rPr>
          <w:rFonts w:hint="default" w:ascii="Times New Roman" w:hAnsi="Times New Roman"/>
          <w:sz w:val="28"/>
          <w:szCs w:val="28"/>
          <w:lang w:val="en-US"/>
        </w:rPr>
      </w:pPr>
      <w:r>
        <w:rPr>
          <w:rFonts w:hint="default" w:ascii="Times New Roman" w:hAnsi="Times New Roman"/>
          <w:sz w:val="28"/>
          <w:szCs w:val="28"/>
          <w:lang w:val="en-US"/>
        </w:rPr>
        <w:t>int workingOperations = 0;</w:t>
      </w:r>
    </w:p>
    <w:p>
      <w:pPr>
        <w:jc w:val="both"/>
        <w:rPr>
          <w:rFonts w:hint="default" w:ascii="Times New Roman" w:hAnsi="Times New Roman"/>
          <w:sz w:val="28"/>
          <w:szCs w:val="28"/>
          <w:lang w:val="en-US"/>
        </w:rPr>
      </w:pPr>
      <w:r>
        <w:rPr>
          <w:rFonts w:hint="default" w:ascii="Times New Roman" w:hAnsi="Times New Roman"/>
          <w:sz w:val="28"/>
          <w:szCs w:val="28"/>
          <w:lang w:val="en-US"/>
        </w:rPr>
        <w:t>bool initFinished = false;</w:t>
      </w:r>
    </w:p>
    <w:p>
      <w:pPr>
        <w:jc w:val="both"/>
        <w:rPr>
          <w:rFonts w:hint="default" w:ascii="Times New Roman" w:hAnsi="Times New Roman"/>
          <w:sz w:val="28"/>
          <w:szCs w:val="28"/>
          <w:lang w:val="en-US"/>
        </w:rPr>
      </w:pPr>
    </w:p>
    <w:p>
      <w:pPr>
        <w:jc w:val="both"/>
        <w:rPr>
          <w:rFonts w:hint="default" w:ascii="Times New Roman" w:hAnsi="Times New Roman"/>
          <w:sz w:val="28"/>
          <w:szCs w:val="28"/>
          <w:lang w:val="en-US"/>
        </w:rPr>
      </w:pPr>
      <w:r>
        <w:rPr>
          <w:rFonts w:hint="default" w:ascii="Times New Roman" w:hAnsi="Times New Roman"/>
          <w:sz w:val="28"/>
          <w:szCs w:val="28"/>
          <w:lang w:val="en-US"/>
        </w:rPr>
        <w:t>void aio_completion_handler(sigval_t sigval) {</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auto *aio_op = (struct aio_operation *)sigval.sival_ptr;</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if (aio_op-&gt;done) return;</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if (aio_op-&gt;controlBlock.aio_offset &gt;= fileSize) {</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delete aio_op-&gt;buffer;</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aio_op-&gt;done = true;</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workingOperations--;</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 else if (aio_op-&gt;isWriteOperation) {</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aio_op-&gt;controlBlock.aio_fildes = fileDescriptorTo;</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if (aio_op-&gt;controlBlock.aio_offset + aio_op-&gt;controlBlock.aio_nbytes &gt; fileSize) {</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aio_op-&gt;controlBlock.aio_nbytes = fileSize - aio_op-&gt;controlBlock.aio_offset;</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aio_write(&amp;aio_op-&gt;controlBlock);</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 else {</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aio_op-&gt;controlBlock.aio_offset += aio_op-&gt;controlBlock.aio_nbytes * operationsN; {</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aio_op-&gt;controlBlock.aio_fildes = fileDescriptorFrom;</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aio_read(&amp;aio_op-&gt;controlBlock);</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pPr>
        <w:jc w:val="both"/>
        <w:rPr>
          <w:rFonts w:hint="default" w:ascii="Times New Roman" w:hAnsi="Times New Roman"/>
          <w:sz w:val="28"/>
          <w:szCs w:val="28"/>
          <w:lang w:val="en-US"/>
        </w:rPr>
      </w:pP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aio_op-&gt;isWriteOperation = !aio_op-&gt;isWriteOperation;</w:t>
      </w:r>
    </w:p>
    <w:p>
      <w:pPr>
        <w:jc w:val="both"/>
        <w:rPr>
          <w:rFonts w:hint="default" w:ascii="Times New Roman" w:hAnsi="Times New Roman"/>
          <w:sz w:val="28"/>
          <w:szCs w:val="28"/>
          <w:lang w:val="en-US"/>
        </w:rPr>
      </w:pPr>
      <w:r>
        <w:rPr>
          <w:rFonts w:hint="default" w:ascii="Times New Roman" w:hAnsi="Times New Roman"/>
          <w:sz w:val="28"/>
          <w:szCs w:val="28"/>
          <w:lang w:val="en-US"/>
        </w:rPr>
        <w:t>}</w:t>
      </w:r>
    </w:p>
    <w:p>
      <w:pPr>
        <w:jc w:val="both"/>
        <w:rPr>
          <w:rFonts w:hint="default" w:ascii="Times New Roman" w:hAnsi="Times New Roman"/>
          <w:sz w:val="28"/>
          <w:szCs w:val="28"/>
          <w:lang w:val="en-US"/>
        </w:rPr>
      </w:pPr>
    </w:p>
    <w:p>
      <w:pPr>
        <w:jc w:val="both"/>
        <w:rPr>
          <w:rFonts w:hint="default" w:ascii="Times New Roman" w:hAnsi="Times New Roman"/>
          <w:sz w:val="28"/>
          <w:szCs w:val="28"/>
          <w:lang w:val="en-US"/>
        </w:rPr>
      </w:pPr>
      <w:r>
        <w:rPr>
          <w:rFonts w:hint="default" w:ascii="Times New Roman" w:hAnsi="Times New Roman"/>
          <w:sz w:val="28"/>
          <w:szCs w:val="28"/>
          <w:lang w:val="en-US"/>
        </w:rPr>
        <w:t>void initCopy(std::string pathFrom, std::string pathTo, int operationsNumber = 1, int blockSizeMultiplayer = 1 /*in clusters*/) {</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fileDescriptorFrom = open(pathFrom.c_str(), O_RDONLY | O_NONBLOCK, 0666);</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fileDescriptorTo = open(pathTo.c_str(), O_CREAT | O_WRONLY | O_TRUNC | O_NONBLOCK, 0666);</w:t>
      </w:r>
    </w:p>
    <w:p>
      <w:pPr>
        <w:jc w:val="both"/>
        <w:rPr>
          <w:rFonts w:hint="default" w:ascii="Times New Roman" w:hAnsi="Times New Roman"/>
          <w:sz w:val="28"/>
          <w:szCs w:val="28"/>
          <w:lang w:val="en-US"/>
        </w:rPr>
      </w:pP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struct stat statBuffer{};</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fstat(fileDescriptorFrom, &amp;statBuffer);</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fileSize = statBuffer.st_size;</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blockSize = statBuffer.st_blksize * blockSizeMultiplayer;</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operations = new aio_operation[operationsNumber];</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operationsN = operationsNumber;</w:t>
      </w:r>
    </w:p>
    <w:p>
      <w:pPr>
        <w:jc w:val="both"/>
        <w:rPr>
          <w:rFonts w:hint="default" w:ascii="Times New Roman" w:hAnsi="Times New Roman"/>
          <w:sz w:val="28"/>
          <w:szCs w:val="28"/>
          <w:lang w:val="en-US"/>
        </w:rPr>
      </w:pP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for (int i = 0; i &lt; operationsNumber; i++) {</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operations[i].isWriteOperation = 1;</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operations[i].buffer = new char[blockSize]{0};</w:t>
      </w:r>
    </w:p>
    <w:p>
      <w:pPr>
        <w:jc w:val="both"/>
        <w:rPr>
          <w:rFonts w:hint="default" w:ascii="Times New Roman" w:hAnsi="Times New Roman"/>
          <w:sz w:val="28"/>
          <w:szCs w:val="28"/>
          <w:lang w:val="en-US"/>
        </w:rPr>
      </w:pP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operations[i].controlBlock = aiocb{0};</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operations[i].controlBlock.aio_fildes = fileDescriptorFrom;</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operations[i].controlBlock.aio_buf = operations[i].buffer;</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operations[i].controlBlock.aio_nbytes = blockSize;</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operations[i].controlBlock.aio_offset = i * blockSize;</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operations[i].controlBlock.aio_sigevent.sigev_notify = SIGEV_THREAD;</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operations[i].controlBlock.aio_sigevent.sigev_notify_function = aio_completion_handler;</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operations[i].controlBlock.aio_sigevent.sigev_value.sival_ptr = &amp;operations[i];</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operations[i].done = false;</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workingOperations++;</w:t>
      </w:r>
    </w:p>
    <w:p>
      <w:pPr>
        <w:jc w:val="both"/>
        <w:rPr>
          <w:rFonts w:hint="default" w:ascii="Times New Roman" w:hAnsi="Times New Roman"/>
          <w:sz w:val="28"/>
          <w:szCs w:val="28"/>
          <w:lang w:val="en-US"/>
        </w:rPr>
      </w:pP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 initialisation of aio operation</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aio_read(&amp;operations[i].controlBlock);</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pPr>
        <w:jc w:val="both"/>
        <w:rPr>
          <w:rFonts w:hint="default" w:ascii="Times New Roman" w:hAnsi="Times New Roman"/>
          <w:sz w:val="28"/>
          <w:szCs w:val="28"/>
          <w:lang w:val="en-US"/>
        </w:rPr>
      </w:pPr>
      <w:r>
        <w:rPr>
          <w:rFonts w:hint="default" w:ascii="Times New Roman" w:hAnsi="Times New Roman"/>
          <w:sz w:val="28"/>
          <w:szCs w:val="28"/>
          <w:lang w:val="en-US"/>
        </w:rPr>
        <w:t xml:space="preserve">    initFinished = true;</w:t>
      </w: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r>
        <w:rPr>
          <w:rFonts w:hint="default" w:ascii="Times New Roman" w:hAnsi="Times New Roman"/>
          <w:sz w:val="32"/>
          <w:szCs w:val="32"/>
          <w:lang w:val="en-US"/>
        </w:rPr>
        <w:t>}</w:t>
      </w: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r>
        <w:rPr>
          <w:rFonts w:hint="default" w:ascii="Times New Roman" w:hAnsi="Times New Roman"/>
          <w:sz w:val="32"/>
          <w:szCs w:val="32"/>
          <w:lang w:val="en-US"/>
        </w:rPr>
        <w:t>int main(int argc, char **argv) { // args are "from" filepath, "to" filepath, block size in cluster sizes, operations number</w:t>
      </w:r>
    </w:p>
    <w:p>
      <w:pPr>
        <w:jc w:val="both"/>
        <w:rPr>
          <w:rFonts w:hint="default" w:ascii="Times New Roman" w:hAnsi="Times New Roman"/>
          <w:sz w:val="32"/>
          <w:szCs w:val="32"/>
          <w:lang w:val="en-US"/>
        </w:rPr>
      </w:pPr>
      <w:r>
        <w:rPr>
          <w:rFonts w:hint="default" w:ascii="Times New Roman" w:hAnsi="Times New Roman"/>
          <w:sz w:val="32"/>
          <w:szCs w:val="32"/>
          <w:lang w:val="en-US"/>
        </w:rPr>
        <w:t xml:space="preserve">    if (argc != 5) {</w:t>
      </w:r>
    </w:p>
    <w:p>
      <w:pPr>
        <w:jc w:val="both"/>
        <w:rPr>
          <w:rFonts w:hint="default" w:ascii="Times New Roman" w:hAnsi="Times New Roman"/>
          <w:sz w:val="32"/>
          <w:szCs w:val="32"/>
          <w:lang w:val="en-US"/>
        </w:rPr>
      </w:pPr>
      <w:r>
        <w:rPr>
          <w:rFonts w:hint="default" w:ascii="Times New Roman" w:hAnsi="Times New Roman"/>
          <w:sz w:val="32"/>
          <w:szCs w:val="32"/>
          <w:lang w:val="en-US"/>
        </w:rPr>
        <w:t xml:space="preserve">        std::cerr &lt;&lt; "Wrong number of arguments. Must be 4:" &lt;&lt; std::endl;</w:t>
      </w:r>
    </w:p>
    <w:p>
      <w:pPr>
        <w:jc w:val="both"/>
        <w:rPr>
          <w:rFonts w:hint="default" w:ascii="Times New Roman" w:hAnsi="Times New Roman"/>
          <w:sz w:val="32"/>
          <w:szCs w:val="32"/>
          <w:lang w:val="en-US"/>
        </w:rPr>
      </w:pPr>
      <w:r>
        <w:rPr>
          <w:rFonts w:hint="default" w:ascii="Times New Roman" w:hAnsi="Times New Roman"/>
          <w:sz w:val="32"/>
          <w:szCs w:val="32"/>
          <w:lang w:val="en-US"/>
        </w:rPr>
        <w:t xml:space="preserve">        return 1;</w:t>
      </w:r>
    </w:p>
    <w:p>
      <w:pPr>
        <w:jc w:val="both"/>
        <w:rPr>
          <w:rFonts w:hint="default" w:ascii="Times New Roman" w:hAnsi="Times New Roman"/>
          <w:sz w:val="32"/>
          <w:szCs w:val="32"/>
          <w:lang w:val="en-US"/>
        </w:rPr>
      </w:pPr>
      <w:r>
        <w:rPr>
          <w:rFonts w:hint="default" w:ascii="Times New Roman" w:hAnsi="Times New Roman"/>
          <w:sz w:val="32"/>
          <w:szCs w:val="32"/>
          <w:lang w:val="en-US"/>
        </w:rPr>
        <w:t xml:space="preserve">    }</w:t>
      </w: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r>
        <w:rPr>
          <w:rFonts w:hint="default" w:ascii="Times New Roman" w:hAnsi="Times New Roman"/>
          <w:sz w:val="32"/>
          <w:szCs w:val="32"/>
          <w:lang w:val="en-US"/>
        </w:rPr>
        <w:t xml:space="preserve">    const std::string oldFilePath(argv[1]); // old file</w:t>
      </w:r>
    </w:p>
    <w:p>
      <w:pPr>
        <w:jc w:val="both"/>
        <w:rPr>
          <w:rFonts w:hint="default" w:ascii="Times New Roman" w:hAnsi="Times New Roman"/>
          <w:sz w:val="32"/>
          <w:szCs w:val="32"/>
          <w:lang w:val="en-US"/>
        </w:rPr>
      </w:pPr>
      <w:r>
        <w:rPr>
          <w:rFonts w:hint="default" w:ascii="Times New Roman" w:hAnsi="Times New Roman"/>
          <w:sz w:val="32"/>
          <w:szCs w:val="32"/>
          <w:lang w:val="en-US"/>
        </w:rPr>
        <w:t xml:space="preserve">    const std::string newFilePath(argv[2]); // new file</w:t>
      </w:r>
    </w:p>
    <w:p>
      <w:pPr>
        <w:jc w:val="both"/>
        <w:rPr>
          <w:rFonts w:hint="default" w:ascii="Times New Roman" w:hAnsi="Times New Roman"/>
          <w:sz w:val="32"/>
          <w:szCs w:val="32"/>
          <w:lang w:val="en-US"/>
        </w:rPr>
      </w:pPr>
      <w:r>
        <w:rPr>
          <w:rFonts w:hint="default" w:ascii="Times New Roman" w:hAnsi="Times New Roman"/>
          <w:sz w:val="32"/>
          <w:szCs w:val="32"/>
          <w:lang w:val="en-US"/>
        </w:rPr>
        <w:t xml:space="preserve">    // const unsigned long oldFileBytes = atoi(argv[3]); // size</w:t>
      </w:r>
    </w:p>
    <w:p>
      <w:pPr>
        <w:jc w:val="both"/>
        <w:rPr>
          <w:rFonts w:hint="default" w:ascii="Times New Roman" w:hAnsi="Times New Roman"/>
          <w:sz w:val="32"/>
          <w:szCs w:val="32"/>
          <w:lang w:val="en-US"/>
        </w:rPr>
      </w:pPr>
      <w:r>
        <w:rPr>
          <w:rFonts w:hint="default" w:ascii="Times New Roman" w:hAnsi="Times New Roman"/>
          <w:sz w:val="32"/>
          <w:szCs w:val="32"/>
          <w:lang w:val="en-US"/>
        </w:rPr>
        <w:t xml:space="preserve">    int blockSizeMultiplayer = atoi(argv[3]); // block size in clusters</w:t>
      </w:r>
    </w:p>
    <w:p>
      <w:pPr>
        <w:jc w:val="both"/>
        <w:rPr>
          <w:rFonts w:hint="default" w:ascii="Times New Roman" w:hAnsi="Times New Roman"/>
          <w:sz w:val="32"/>
          <w:szCs w:val="32"/>
          <w:lang w:val="en-US"/>
        </w:rPr>
      </w:pPr>
      <w:r>
        <w:rPr>
          <w:rFonts w:hint="default" w:ascii="Times New Roman" w:hAnsi="Times New Roman"/>
          <w:sz w:val="32"/>
          <w:szCs w:val="32"/>
          <w:lang w:val="en-US"/>
        </w:rPr>
        <w:t xml:space="preserve">    int operations = atoi(argv[4]); // operations number</w:t>
      </w: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r>
        <w:rPr>
          <w:rFonts w:hint="default" w:ascii="Times New Roman" w:hAnsi="Times New Roman"/>
          <w:sz w:val="32"/>
          <w:szCs w:val="32"/>
          <w:lang w:val="en-US"/>
        </w:rPr>
        <w:t xml:space="preserve">    auto start = std::chrono::high_resolution_clock::now();</w:t>
      </w:r>
    </w:p>
    <w:p>
      <w:pPr>
        <w:jc w:val="both"/>
        <w:rPr>
          <w:rFonts w:hint="default" w:ascii="Times New Roman" w:hAnsi="Times New Roman"/>
          <w:sz w:val="32"/>
          <w:szCs w:val="32"/>
          <w:lang w:val="en-US"/>
        </w:rPr>
      </w:pPr>
      <w:r>
        <w:rPr>
          <w:rFonts w:hint="default" w:ascii="Times New Roman" w:hAnsi="Times New Roman"/>
          <w:sz w:val="32"/>
          <w:szCs w:val="32"/>
          <w:lang w:val="en-US"/>
        </w:rPr>
        <w:t xml:space="preserve">    initCopy(oldFilePath, newFilePath, operations, blockSizeMultiplayer);</w:t>
      </w:r>
    </w:p>
    <w:p>
      <w:pPr>
        <w:jc w:val="both"/>
        <w:rPr>
          <w:rFonts w:hint="default" w:ascii="Times New Roman" w:hAnsi="Times New Roman"/>
          <w:sz w:val="32"/>
          <w:szCs w:val="32"/>
          <w:lang w:val="en-US"/>
        </w:rPr>
      </w:pPr>
      <w:r>
        <w:rPr>
          <w:rFonts w:hint="default" w:ascii="Times New Roman" w:hAnsi="Times New Roman"/>
          <w:sz w:val="32"/>
          <w:szCs w:val="32"/>
          <w:lang w:val="en-US"/>
        </w:rPr>
        <w:t xml:space="preserve">    while (workingOperations) { sleep(0); } // todo</w:t>
      </w:r>
    </w:p>
    <w:p>
      <w:pPr>
        <w:jc w:val="both"/>
        <w:rPr>
          <w:rFonts w:hint="default" w:ascii="Times New Roman" w:hAnsi="Times New Roman"/>
          <w:sz w:val="32"/>
          <w:szCs w:val="32"/>
          <w:lang w:val="en-US"/>
        </w:rPr>
      </w:pPr>
      <w:r>
        <w:rPr>
          <w:rFonts w:hint="default" w:ascii="Times New Roman" w:hAnsi="Times New Roman"/>
          <w:sz w:val="32"/>
          <w:szCs w:val="32"/>
          <w:lang w:val="en-US"/>
        </w:rPr>
        <w:t xml:space="preserve">    auto end = std::chrono::high_resolution_clock::now();</w:t>
      </w:r>
    </w:p>
    <w:p>
      <w:pPr>
        <w:jc w:val="both"/>
        <w:rPr>
          <w:rFonts w:hint="default" w:ascii="Times New Roman" w:hAnsi="Times New Roman"/>
          <w:sz w:val="32"/>
          <w:szCs w:val="32"/>
          <w:lang w:val="en-US"/>
        </w:rPr>
      </w:pPr>
      <w:r>
        <w:rPr>
          <w:rFonts w:hint="default" w:ascii="Times New Roman" w:hAnsi="Times New Roman"/>
          <w:sz w:val="32"/>
          <w:szCs w:val="32"/>
          <w:lang w:val="en-US"/>
        </w:rPr>
        <w:t xml:space="preserve">    auto elapsed = std::chrono::duration_cast&lt;std::chrono::nanoseconds&gt;(end - start).count() / 1e6;</w:t>
      </w:r>
    </w:p>
    <w:p>
      <w:pPr>
        <w:jc w:val="both"/>
        <w:rPr>
          <w:rFonts w:hint="default" w:ascii="Times New Roman" w:hAnsi="Times New Roman"/>
          <w:sz w:val="32"/>
          <w:szCs w:val="32"/>
          <w:lang w:val="en-US"/>
        </w:rPr>
      </w:pPr>
      <w:r>
        <w:rPr>
          <w:rFonts w:hint="default" w:ascii="Times New Roman" w:hAnsi="Times New Roman"/>
          <w:sz w:val="32"/>
          <w:szCs w:val="32"/>
          <w:lang w:val="en-US"/>
        </w:rPr>
        <w:t xml:space="preserve">    std::cout &lt;&lt; "Execution time: " &lt;&lt; std::setprecision(10) &lt;&lt; elapsed &lt;&lt; "ms" &lt;&lt; std::endl;</w:t>
      </w:r>
    </w:p>
    <w:p>
      <w:pPr>
        <w:jc w:val="both"/>
        <w:rPr>
          <w:rFonts w:hint="default" w:ascii="Times New Roman" w:hAnsi="Times New Roman"/>
          <w:sz w:val="32"/>
          <w:szCs w:val="32"/>
          <w:lang w:val="en-US"/>
        </w:rPr>
      </w:pPr>
      <w:r>
        <w:rPr>
          <w:rFonts w:hint="default" w:ascii="Times New Roman" w:hAnsi="Times New Roman"/>
          <w:sz w:val="32"/>
          <w:szCs w:val="32"/>
          <w:lang w:val="en-US"/>
        </w:rPr>
        <w:t xml:space="preserve">    return 0;</w:t>
      </w:r>
    </w:p>
    <w:p>
      <w:pPr>
        <w:jc w:val="both"/>
        <w:rPr>
          <w:rFonts w:hint="default" w:ascii="Times New Roman" w:hAnsi="Times New Roman"/>
          <w:sz w:val="32"/>
          <w:szCs w:val="32"/>
          <w:lang w:val="en-US"/>
        </w:rPr>
      </w:pPr>
      <w:r>
        <w:rPr>
          <w:rFonts w:hint="default" w:ascii="Times New Roman" w:hAnsi="Times New Roman"/>
          <w:sz w:val="32"/>
          <w:szCs w:val="32"/>
          <w:lang w:val="en-US"/>
        </w:rPr>
        <w:t>}</w:t>
      </w: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jc w:val="both"/>
        <w:rPr>
          <w:rFonts w:hint="default" w:ascii="Times New Roman" w:hAnsi="Times New Roman"/>
          <w:sz w:val="32"/>
          <w:szCs w:val="32"/>
          <w:lang w:val="en-US"/>
        </w:rPr>
      </w:pPr>
    </w:p>
    <w:p>
      <w:pPr>
        <w:numPr>
          <w:ilvl w:val="1"/>
          <w:numId w:val="5"/>
        </w:numPr>
        <w:ind w:left="0" w:leftChars="0" w:firstLine="0" w:firstLineChars="0"/>
        <w:jc w:val="both"/>
        <w:rPr>
          <w:rFonts w:hint="default" w:ascii="Times New Roman" w:hAnsi="Times New Roman"/>
          <w:b/>
          <w:bCs/>
          <w:sz w:val="32"/>
          <w:szCs w:val="32"/>
          <w:lang w:val="en-US"/>
        </w:rPr>
      </w:pPr>
      <w:r>
        <w:rPr>
          <w:rFonts w:hint="default" w:ascii="Times New Roman" w:hAnsi="Times New Roman"/>
          <w:b/>
          <w:bCs/>
          <w:sz w:val="32"/>
          <w:szCs w:val="32"/>
          <w:lang w:val="ru-RU"/>
        </w:rPr>
        <w:t>Выводы</w:t>
      </w:r>
    </w:p>
    <w:p>
      <w:pPr>
        <w:keepNext w:val="0"/>
        <w:keepLines w:val="0"/>
        <w:widowControl/>
        <w:suppressLineNumbers w:val="0"/>
        <w:ind w:firstLine="708" w:firstLineChars="0"/>
        <w:jc w:val="left"/>
        <w:rPr>
          <w:rFonts w:hint="default" w:ascii="Times New Roman" w:hAnsi="Times New Roman" w:cs="Times New Roman"/>
          <w:sz w:val="28"/>
          <w:szCs w:val="28"/>
          <w:shd w:val="clear" w:color="auto" w:fill="auto"/>
        </w:rPr>
      </w:pPr>
      <w:r>
        <w:rPr>
          <w:rFonts w:hint="default" w:ascii="Times New Roman" w:hAnsi="Times New Roman" w:eastAsia="Helvetica" w:cs="Times New Roman"/>
          <w:i w:val="0"/>
          <w:iCs w:val="0"/>
          <w:caps w:val="0"/>
          <w:color w:val="auto"/>
          <w:spacing w:val="0"/>
          <w:kern w:val="0"/>
          <w:sz w:val="28"/>
          <w:szCs w:val="28"/>
          <w:shd w:val="clear" w:color="auto" w:fill="auto"/>
          <w:lang w:val="ru-RU" w:eastAsia="zh-CN" w:bidi="ar"/>
        </w:rPr>
        <w:t>В ходе выполнения 2-й части лабораторной работы была реализована программа, выполняющая копирование файла при помощи ассинхронного ввода-вывода.</w:t>
      </w:r>
      <w:r>
        <w:rPr>
          <w:rFonts w:hint="default" w:ascii="Times New Roman" w:hAnsi="Times New Roman" w:eastAsia="Helvetica" w:cs="Times New Roman"/>
          <w:i w:val="0"/>
          <w:iCs w:val="0"/>
          <w:caps w:val="0"/>
          <w:color w:val="auto"/>
          <w:spacing w:val="0"/>
          <w:kern w:val="0"/>
          <w:sz w:val="28"/>
          <w:szCs w:val="28"/>
          <w:shd w:val="clear" w:color="auto" w:fill="auto"/>
          <w:lang w:val="en-US" w:eastAsia="zh-CN" w:bidi="ar"/>
        </w:rPr>
        <w:t>Код демонстрирует использование асинхронного ввода-вывода для чтения и записи файлов. Это позволяет выполнять операции ввода-вывода параллельно, что может значительно увеличить</w:t>
      </w:r>
      <w:r>
        <w:rPr>
          <w:rFonts w:hint="default" w:ascii="Times New Roman" w:hAnsi="Times New Roman" w:eastAsia="Helvetica" w:cs="Times New Roman"/>
          <w:i w:val="0"/>
          <w:iCs w:val="0"/>
          <w:caps w:val="0"/>
          <w:color w:val="auto"/>
          <w:spacing w:val="0"/>
          <w:kern w:val="0"/>
          <w:sz w:val="28"/>
          <w:szCs w:val="28"/>
          <w:shd w:val="clear" w:color="auto" w:fill="auto"/>
          <w:lang w:val="ru-RU" w:eastAsia="zh-CN" w:bidi="ar"/>
        </w:rPr>
        <w:t xml:space="preserve"> </w:t>
      </w:r>
      <w:r>
        <w:rPr>
          <w:rFonts w:hint="default" w:ascii="Times New Roman" w:hAnsi="Times New Roman" w:eastAsia="Helvetica" w:cs="Times New Roman"/>
          <w:i w:val="0"/>
          <w:iCs w:val="0"/>
          <w:caps w:val="0"/>
          <w:color w:val="auto"/>
          <w:spacing w:val="0"/>
          <w:kern w:val="0"/>
          <w:sz w:val="28"/>
          <w:szCs w:val="28"/>
          <w:shd w:val="clear" w:color="auto" w:fill="auto"/>
          <w:lang w:val="en-US" w:eastAsia="zh-CN" w:bidi="ar"/>
        </w:rPr>
        <w:t>производительность программы. В результате выполнения лабораторной работы был создан код, который копирует содержимое одного файла в другой асинхронно.</w:t>
      </w:r>
      <w:r>
        <w:rPr>
          <w:rFonts w:hint="default" w:ascii="Times New Roman" w:hAnsi="Times New Roman" w:eastAsia="SimSun" w:cs="Times New Roman"/>
          <w:color w:val="auto"/>
          <w:kern w:val="0"/>
          <w:sz w:val="28"/>
          <w:szCs w:val="28"/>
          <w:shd w:val="clear" w:color="auto" w:fill="auto"/>
          <w:lang w:val="en-US" w:eastAsia="zh-CN" w:bidi="ar"/>
        </w:rPr>
        <w:t xml:space="preserve"> </w:t>
      </w:r>
    </w:p>
    <w:p>
      <w:pPr>
        <w:numPr>
          <w:numId w:val="0"/>
        </w:numPr>
        <w:ind w:leftChars="0"/>
        <w:jc w:val="both"/>
        <w:rPr>
          <w:rFonts w:hint="default" w:ascii="Times New Roman" w:hAnsi="Times New Roman"/>
          <w:b/>
          <w:bCs/>
          <w:sz w:val="28"/>
          <w:szCs w:val="28"/>
          <w:lang w:val="en-US"/>
        </w:rPr>
      </w:pPr>
      <w:r>
        <w:rPr>
          <w:rFonts w:hint="default" w:ascii="Times New Roman" w:hAnsi="Times New Roman"/>
          <w:b/>
          <w:bCs/>
          <w:sz w:val="28"/>
          <w:szCs w:val="28"/>
          <w:lang w:val="ru-RU"/>
        </w:rPr>
        <w:tab/>
      </w:r>
      <w:r>
        <w:rPr>
          <w:rFonts w:hint="default" w:ascii="Times New Roman" w:hAnsi="Times New Roman"/>
          <w:b w:val="0"/>
          <w:bCs w:val="0"/>
          <w:sz w:val="28"/>
          <w:szCs w:val="28"/>
          <w:lang w:val="ru-RU"/>
        </w:rPr>
        <w:t xml:space="preserve">Влияние характеристик системы на копирование при помощи асинхронного ввода-вывода может быть значительным. Например, количество операций ввода-вывода, которые могут быть выполнены одновременно, может зависеть от количества доступных ядер процессора и объема оперативной памяти. Также скорость чтения и записи файлов может зависеть от скорости диска и его типа (например, SSD или HDD). Кроме того, скорость копирования может быть ограничена скоростью сети, если файлы находятся на удаленном сервере. В целом, для достижения наилучшей производительности при копировании файлов с использованием асинхронного ввода-вывода, рекомендуется использовать систему с достаточным количеством ресурсов и быстрыми устройствами хранения данных. Поскольку все тесты делались через ОС </w:t>
      </w:r>
      <w:r>
        <w:rPr>
          <w:rFonts w:hint="default" w:ascii="Times New Roman" w:hAnsi="Times New Roman"/>
          <w:b w:val="0"/>
          <w:bCs w:val="0"/>
          <w:sz w:val="28"/>
          <w:szCs w:val="28"/>
          <w:lang w:val="en-US"/>
        </w:rPr>
        <w:t>Ubuntu</w:t>
      </w:r>
      <w:r>
        <w:rPr>
          <w:rFonts w:hint="default" w:ascii="Times New Roman" w:hAnsi="Times New Roman"/>
          <w:b w:val="0"/>
          <w:bCs w:val="0"/>
          <w:sz w:val="28"/>
          <w:szCs w:val="28"/>
          <w:lang w:val="ru-RU"/>
        </w:rPr>
        <w:t>,</w:t>
      </w:r>
      <w:r>
        <w:rPr>
          <w:rFonts w:hint="default" w:ascii="Times New Roman" w:hAnsi="Times New Roman"/>
          <w:b w:val="0"/>
          <w:bCs w:val="0"/>
          <w:sz w:val="28"/>
          <w:szCs w:val="28"/>
          <w:lang w:val="en-US"/>
        </w:rPr>
        <w:t xml:space="preserve"> </w:t>
      </w:r>
      <w:r>
        <w:rPr>
          <w:rFonts w:hint="default" w:ascii="Times New Roman" w:hAnsi="Times New Roman"/>
          <w:b w:val="0"/>
          <w:bCs w:val="0"/>
          <w:sz w:val="28"/>
          <w:szCs w:val="28"/>
          <w:lang w:val="ru-RU"/>
        </w:rPr>
        <w:t xml:space="preserve">установленную на внешний </w:t>
      </w:r>
      <w:r>
        <w:rPr>
          <w:rFonts w:hint="default" w:ascii="Times New Roman" w:hAnsi="Times New Roman"/>
          <w:b w:val="0"/>
          <w:bCs w:val="0"/>
          <w:sz w:val="28"/>
          <w:szCs w:val="28"/>
          <w:lang w:val="en-US"/>
        </w:rPr>
        <w:t>HDD</w:t>
      </w:r>
      <w:r>
        <w:rPr>
          <w:rFonts w:hint="default" w:ascii="Times New Roman" w:hAnsi="Times New Roman"/>
          <w:b w:val="0"/>
          <w:bCs w:val="0"/>
          <w:sz w:val="28"/>
          <w:szCs w:val="28"/>
          <w:lang w:val="ru-RU"/>
        </w:rPr>
        <w:t xml:space="preserve">(за отсутствием альтернатив), что сильно влияло на связь с ЦП и ОЗУ, из-за чего скорость копирования оказалась гораздо меньше, чем могла быть на установленном непосредственно стоящем в системе </w:t>
      </w:r>
      <w:r>
        <w:rPr>
          <w:rFonts w:hint="default" w:ascii="Times New Roman" w:hAnsi="Times New Roman"/>
          <w:b w:val="0"/>
          <w:bCs w:val="0"/>
          <w:sz w:val="28"/>
          <w:szCs w:val="28"/>
          <w:lang w:val="en-US"/>
        </w:rPr>
        <w:t>HDD.</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iberation Serif">
    <w:altName w:val="Times New Roman"/>
    <w:panose1 w:val="00000000000000000000"/>
    <w:charset w:val="01"/>
    <w:family w:val="roman"/>
    <w:pitch w:val="default"/>
    <w:sig w:usb0="00000000" w:usb1="00000000" w:usb2="00000000" w:usb3="00000000" w:csb0="00000000" w:csb1="00000000"/>
  </w:font>
  <w:font w:name="Arial Unicode MS">
    <w:altName w:val="SimSun"/>
    <w:panose1 w:val="00000000000000000000"/>
    <w:charset w:val="86"/>
    <w:family w:val="auto"/>
    <w:pitch w:val="default"/>
    <w:sig w:usb0="00000000" w:usb1="00000000" w:usb2="00000000" w:usb3="00000000" w:csb0="00000000" w:csb1="00000000"/>
  </w:font>
  <w:font w:name="Liberation Sans">
    <w:altName w:val="Arial"/>
    <w:panose1 w:val="00000000000000000000"/>
    <w:charset w:val="01"/>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none"/>
      <w:suff w:val="nothing"/>
      <w:lvlText w:val=""/>
      <w:lvlJc w:val="left"/>
      <w:pPr>
        <w:ind w:left="0" w:firstLine="0"/>
      </w:pPr>
    </w:lvl>
    <w:lvl w:ilvl="1" w:tentative="0">
      <w:start w:val="1"/>
      <w:numFmt w:val="none"/>
      <w:suff w:val="nothing"/>
      <w:lvlText w:val=""/>
      <w:lvlJc w:val="left"/>
      <w:pPr>
        <w:ind w:left="0" w:firstLine="0"/>
      </w:pPr>
    </w:lvl>
    <w:lvl w:ilvl="2" w:tentative="0">
      <w:start w:val="1"/>
      <w:numFmt w:val="none"/>
      <w:suff w:val="nothing"/>
      <w:lvlText w:val=""/>
      <w:lvlJc w:val="left"/>
      <w:pPr>
        <w:ind w:left="0" w:firstLine="0"/>
      </w:p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abstractNum w:abstractNumId="1">
    <w:nsid w:val="CF092B84"/>
    <w:multiLevelType w:val="multilevel"/>
    <w:tmpl w:val="CF092B84"/>
    <w:lvl w:ilvl="0" w:tentative="0">
      <w:start w:val="1"/>
      <w:numFmt w:val="none"/>
      <w:suff w:val="nothing"/>
      <w:lvlText w:val=""/>
      <w:lvlJc w:val="left"/>
      <w:pPr>
        <w:ind w:left="0" w:firstLine="0"/>
      </w:pPr>
    </w:lvl>
    <w:lvl w:ilvl="1" w:tentative="0">
      <w:start w:val="1"/>
      <w:numFmt w:val="none"/>
      <w:suff w:val="nothing"/>
      <w:lvlText w:val=""/>
      <w:lvlJc w:val="left"/>
      <w:pPr>
        <w:ind w:left="0" w:firstLine="0"/>
      </w:pPr>
    </w:lvl>
    <w:lvl w:ilvl="2" w:tentative="0">
      <w:start w:val="1"/>
      <w:numFmt w:val="none"/>
      <w:suff w:val="nothing"/>
      <w:lvlText w:val=""/>
      <w:lvlJc w:val="left"/>
      <w:pPr>
        <w:ind w:left="0" w:firstLine="0"/>
      </w:p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abstractNum w:abstractNumId="2">
    <w:nsid w:val="F827613D"/>
    <w:multiLevelType w:val="multilevel"/>
    <w:tmpl w:val="F827613D"/>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053208E"/>
    <w:multiLevelType w:val="multilevel"/>
    <w:tmpl w:val="0053208E"/>
    <w:lvl w:ilvl="0" w:tentative="0">
      <w:start w:val="1"/>
      <w:numFmt w:val="none"/>
      <w:pStyle w:val="2"/>
      <w:suff w:val="nothing"/>
      <w:lvlText w:val=""/>
      <w:lvlJc w:val="left"/>
      <w:pPr>
        <w:ind w:left="0" w:firstLine="0"/>
      </w:pPr>
    </w:lvl>
    <w:lvl w:ilvl="1" w:tentative="0">
      <w:start w:val="1"/>
      <w:numFmt w:val="none"/>
      <w:pStyle w:val="4"/>
      <w:suff w:val="nothing"/>
      <w:lvlText w:val=""/>
      <w:lvlJc w:val="left"/>
      <w:pPr>
        <w:ind w:left="0" w:firstLine="0"/>
      </w:pPr>
    </w:lvl>
    <w:lvl w:ilvl="2" w:tentative="0">
      <w:start w:val="1"/>
      <w:numFmt w:val="none"/>
      <w:suff w:val="nothing"/>
      <w:lvlText w:val=""/>
      <w:lvlJc w:val="left"/>
      <w:pPr>
        <w:ind w:left="0" w:firstLine="0"/>
      </w:p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abstractNum w:abstractNumId="4">
    <w:nsid w:val="59ADCABA"/>
    <w:multiLevelType w:val="multilevel"/>
    <w:tmpl w:val="59ADCABA"/>
    <w:lvl w:ilvl="0" w:tentative="0">
      <w:start w:val="1"/>
      <w:numFmt w:val="none"/>
      <w:suff w:val="nothing"/>
      <w:lvlText w:val=""/>
      <w:lvlJc w:val="left"/>
      <w:pPr>
        <w:ind w:left="0" w:firstLine="0"/>
      </w:pPr>
    </w:lvl>
    <w:lvl w:ilvl="1" w:tentative="0">
      <w:start w:val="1"/>
      <w:numFmt w:val="none"/>
      <w:suff w:val="nothing"/>
      <w:lvlText w:val=""/>
      <w:lvlJc w:val="left"/>
      <w:pPr>
        <w:ind w:left="0" w:firstLine="0"/>
      </w:pPr>
    </w:lvl>
    <w:lvl w:ilvl="2" w:tentative="0">
      <w:start w:val="1"/>
      <w:numFmt w:val="none"/>
      <w:suff w:val="nothing"/>
      <w:lvlText w:val=""/>
      <w:lvlJc w:val="left"/>
      <w:pPr>
        <w:ind w:left="0" w:firstLine="0"/>
      </w:p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1E063FD"/>
    <w:rsid w:val="01E063FD"/>
    <w:rsid w:val="065760E6"/>
    <w:rsid w:val="0CE45365"/>
    <w:rsid w:val="2E5531C6"/>
    <w:rsid w:val="591F7E7F"/>
    <w:rsid w:val="6BFE2B5A"/>
    <w:rsid w:val="732355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widowControl/>
      <w:bidi w:val="0"/>
      <w:jc w:val="left"/>
    </w:pPr>
    <w:rPr>
      <w:rFonts w:ascii="Liberation Serif" w:hAnsi="Liberation Serif" w:eastAsia="Arial Unicode MS" w:cs="Arial Unicode MS"/>
      <w:color w:val="auto"/>
      <w:kern w:val="2"/>
      <w:sz w:val="24"/>
      <w:szCs w:val="24"/>
      <w:lang w:val="ru-RU" w:eastAsia="zh-CN" w:bidi="hi-IN"/>
    </w:rPr>
  </w:style>
  <w:style w:type="paragraph" w:styleId="2">
    <w:name w:val="heading 1"/>
    <w:basedOn w:val="3"/>
    <w:qFormat/>
    <w:uiPriority w:val="9"/>
    <w:pPr>
      <w:numPr>
        <w:ilvl w:val="0"/>
        <w:numId w:val="1"/>
      </w:numPr>
      <w:spacing w:before="0" w:after="0" w:line="360" w:lineRule="auto"/>
      <w:outlineLvl w:val="0"/>
    </w:pPr>
    <w:rPr>
      <w:rFonts w:ascii="Times New Roman" w:hAnsi="Times New Roman"/>
      <w:b/>
      <w:bCs/>
      <w:sz w:val="36"/>
      <w:szCs w:val="36"/>
    </w:rPr>
  </w:style>
  <w:style w:type="paragraph" w:styleId="4">
    <w:name w:val="heading 2"/>
    <w:basedOn w:val="3"/>
    <w:unhideWhenUsed/>
    <w:qFormat/>
    <w:uiPriority w:val="9"/>
    <w:pPr>
      <w:numPr>
        <w:ilvl w:val="1"/>
        <w:numId w:val="1"/>
      </w:numPr>
      <w:spacing w:before="0" w:after="0" w:line="360" w:lineRule="auto"/>
      <w:outlineLvl w:val="1"/>
    </w:pPr>
    <w:rPr>
      <w:rFonts w:ascii="Times New Roman" w:hAnsi="Times New Roman"/>
      <w:b/>
      <w:bCs/>
      <w:sz w:val="32"/>
      <w:szCs w:val="32"/>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3">
    <w:name w:val="Title"/>
    <w:basedOn w:val="1"/>
    <w:qFormat/>
    <w:uiPriority w:val="10"/>
    <w:pPr>
      <w:keepNext/>
      <w:spacing w:before="240" w:after="120"/>
    </w:pPr>
    <w:rPr>
      <w:rFonts w:ascii="Liberation Sans" w:hAnsi="Liberation Sans"/>
      <w:sz w:val="28"/>
      <w:szCs w:val="28"/>
    </w:rPr>
  </w:style>
  <w:style w:type="paragraph" w:styleId="7">
    <w:name w:val="caption"/>
    <w:basedOn w:val="1"/>
    <w:qFormat/>
    <w:uiPriority w:val="0"/>
    <w:pPr>
      <w:suppressLineNumbers/>
      <w:spacing w:before="120" w:after="120"/>
    </w:pPr>
    <w:rPr>
      <w:i/>
      <w:iCs/>
    </w:rPr>
  </w:style>
  <w:style w:type="paragraph" w:styleId="8">
    <w:name w:val="Body Text"/>
    <w:basedOn w:val="1"/>
    <w:qFormat/>
    <w:uiPriority w:val="0"/>
    <w:pPr>
      <w:spacing w:line="360" w:lineRule="auto"/>
      <w:jc w:val="both"/>
    </w:pPr>
    <w:rPr>
      <w:rFonts w:ascii="Times New Roman" w:hAnsi="Times New Roman"/>
      <w:sz w:val="28"/>
    </w:rPr>
  </w:style>
  <w:style w:type="paragraph" w:styleId="9">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customStyle="1" w:styleId="10">
    <w:name w:val="Содержимое таблицы"/>
    <w:basedOn w:val="1"/>
    <w:qFormat/>
    <w:uiPriority w:val="0"/>
    <w:pPr>
      <w:suppressLineNumbers/>
      <w:jc w:val="center"/>
    </w:pPr>
    <w:rPr>
      <w:rFonts w:ascii="Times New Roman" w:hAnsi="Times New Roman"/>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2024-03-05T06:57:00Z</dcterms:created>
  <dc:creator>Keltasar</dc:creator>
  <cp:lastModifiedBy>Artaes Menetil</cp:lastModifiedBy>
  <dcterms:modified xsi:type="dcterms:W3CDTF">2024-03-26T03:43:50Z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1049-12.2.0.13489</vt:lpwstr>
  </property>
  <property fmtid="{D5CDD505-2E9C-101B-9397-08002B2CF9AE}" pid="3" name="ICV">
    <vt:lpwstr>0324444721A94679B3E5034DA8560FA9_11</vt:lpwstr>
  </property>
</Properties>
</file>